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3938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1"/>
        <w:rPr>
          <w:rFonts w:ascii="Times New Roman"/>
          <w:sz w:val="16"/>
        </w:rPr>
      </w:pPr>
    </w:p>
    <w:p>
      <w:pPr>
        <w:spacing w:before="195"/>
        <w:ind w:left="1356" w:right="1134" w:firstLine="0"/>
        <w:jc w:val="center"/>
        <w:rPr>
          <w:b/>
          <w:sz w:val="36"/>
        </w:rPr>
      </w:pPr>
      <w:r>
        <w:rPr>
          <w:b/>
          <w:sz w:val="36"/>
        </w:rPr>
        <w:t>COMP9334</w:t>
      </w:r>
      <w:bookmarkStart w:id="0" w:name="_GoBack"/>
      <w:bookmarkEnd w:id="0"/>
    </w:p>
    <w:p>
      <w:pPr>
        <w:spacing w:before="195"/>
        <w:ind w:left="1356" w:right="1134" w:firstLine="0"/>
        <w:jc w:val="center"/>
      </w:pPr>
      <w:r>
        <w:t>Question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(3</w:t>
      </w:r>
      <w:r>
        <w:rPr>
          <w:spacing w:val="-3"/>
        </w:rPr>
        <w:t xml:space="preserve"> </w:t>
      </w:r>
      <w:r>
        <w:rPr>
          <w:spacing w:val="-2"/>
        </w:rPr>
        <w:t>Marks):</w:t>
      </w:r>
    </w:p>
    <w:p>
      <w:pPr>
        <w:pStyle w:val="5"/>
        <w:spacing w:before="12"/>
        <w:rPr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977265</wp:posOffset>
            </wp:positionH>
            <wp:positionV relativeFrom="paragraph">
              <wp:posOffset>146685</wp:posOffset>
            </wp:positionV>
            <wp:extent cx="3948430" cy="1807845"/>
            <wp:effectExtent l="0" t="0" r="0" b="0"/>
            <wp:wrapTopAndBottom/>
            <wp:docPr id="3" name="image2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Table  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584" cy="180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8"/>
        <w:rPr>
          <w:b/>
          <w:sz w:val="25"/>
        </w:rPr>
      </w:pPr>
    </w:p>
    <w:p>
      <w:pPr>
        <w:pStyle w:val="4"/>
        <w:numPr>
          <w:ilvl w:val="0"/>
          <w:numId w:val="1"/>
        </w:numPr>
        <w:tabs>
          <w:tab w:val="left" w:pos="1461"/>
        </w:tabs>
        <w:spacing w:before="0" w:after="0" w:line="240" w:lineRule="auto"/>
        <w:ind w:left="1460" w:right="0" w:hanging="361"/>
        <w:jc w:val="left"/>
      </w:pPr>
      <w:r>
        <w:rPr>
          <w:i/>
        </w:rPr>
        <w:t>Determine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service</w:t>
      </w:r>
      <w:r>
        <w:rPr>
          <w:i/>
          <w:spacing w:val="-6"/>
        </w:rPr>
        <w:t xml:space="preserve"> </w:t>
      </w:r>
      <w:r>
        <w:rPr>
          <w:i/>
        </w:rPr>
        <w:t>demands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disk-1,</w:t>
      </w:r>
      <w:r>
        <w:rPr>
          <w:i/>
          <w:spacing w:val="-6"/>
        </w:rPr>
        <w:t xml:space="preserve"> </w:t>
      </w:r>
      <w:r>
        <w:rPr>
          <w:i/>
        </w:rPr>
        <w:t>disk-2,</w:t>
      </w:r>
      <w:r>
        <w:rPr>
          <w:i/>
          <w:spacing w:val="-5"/>
        </w:rPr>
        <w:t xml:space="preserve"> </w:t>
      </w:r>
      <w:r>
        <w:rPr>
          <w:i/>
        </w:rPr>
        <w:t>disk-3</w:t>
      </w:r>
      <w:r>
        <w:rPr>
          <w:i/>
          <w:spacing w:val="-3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  <w:spacing w:val="-4"/>
        </w:rPr>
        <w:t>CPU.</w:t>
      </w:r>
    </w:p>
    <w:p>
      <w:pPr>
        <w:pStyle w:val="5"/>
        <w:spacing w:before="183" w:line="259" w:lineRule="auto"/>
        <w:ind w:left="1460" w:right="999"/>
      </w:pP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Disk-1,</w:t>
      </w:r>
      <w:r>
        <w:rPr>
          <w:spacing w:val="-2"/>
        </w:rPr>
        <w:t xml:space="preserve"> </w:t>
      </w:r>
      <w:r>
        <w:t>Disk-2,</w:t>
      </w:r>
      <w:r>
        <w:rPr>
          <w:spacing w:val="-5"/>
        </w:rPr>
        <w:t xml:space="preserve"> </w:t>
      </w:r>
      <w:r>
        <w:t>disk-3,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CPU,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 Service Demand Law:</w:t>
      </w:r>
    </w:p>
    <w:p>
      <w:pPr>
        <w:spacing w:after="0" w:line="259" w:lineRule="auto"/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5"/>
        <w:rPr>
          <w:sz w:val="24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𝑫</w:t>
      </w:r>
      <w:r>
        <w:rPr>
          <w:rFonts w:ascii="Cambria Math" w:eastAsia="Cambria Math"/>
          <w:position w:val="1"/>
          <w:sz w:val="22"/>
        </w:rPr>
        <w:t>(</w:t>
      </w:r>
      <w:r>
        <w:rPr>
          <w:rFonts w:ascii="Cambria Math" w:eastAsia="Cambria Math"/>
          <w:sz w:val="22"/>
        </w:rPr>
        <w:t>𝒋</w:t>
      </w:r>
      <w:r>
        <w:rPr>
          <w:rFonts w:ascii="Cambria Math" w:eastAsia="Cambria Math"/>
          <w:position w:val="1"/>
          <w:sz w:val="22"/>
        </w:rPr>
        <w:t>)</w:t>
      </w:r>
      <w:r>
        <w:rPr>
          <w:rFonts w:ascii="Cambria Math" w:eastAsia="Cambria Math"/>
          <w:spacing w:val="9"/>
          <w:position w:val="1"/>
          <w:sz w:val="22"/>
        </w:rPr>
        <w:t xml:space="preserve"> </w:t>
      </w:r>
      <w:r>
        <w:rPr>
          <w:rFonts w:ascii="Cambria Math" w:eastAsia="Cambria Math"/>
          <w:spacing w:val="-10"/>
          <w:sz w:val="22"/>
        </w:rPr>
        <w:t>=</w:t>
      </w:r>
    </w:p>
    <w:p>
      <w:pPr>
        <w:spacing w:before="135"/>
        <w:ind w:left="87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4"/>
          <w:sz w:val="22"/>
        </w:rPr>
        <w:t>𝑼(𝒊)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" o:spid="_x0000_s1026" o:spt="203" style="height:0.75pt;width:23.35pt;" coordsize="467,15">
            <o:lock v:ext="edit"/>
            <v:rect id="docshape2" o:spid="_x0000_s1027" o:spt="1" style="position:absolute;left:0;top:0;height:15;width:46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68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4"/>
          <w:sz w:val="22"/>
        </w:rPr>
        <w:t>𝑿(𝟎)</w:t>
      </w:r>
    </w:p>
    <w:p>
      <w:pPr>
        <w:spacing w:after="0"/>
        <w:jc w:val="left"/>
        <w:rPr>
          <w:rFonts w:ascii="Cambria Math" w:eastAsia="Cambria Math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5656" w:space="40"/>
            <w:col w:w="5314"/>
          </w:cols>
        </w:sectPr>
      </w:pPr>
    </w:p>
    <w:p>
      <w:pPr>
        <w:pStyle w:val="5"/>
        <w:spacing w:before="6"/>
        <w:rPr>
          <w:rFonts w:ascii="Cambria Math"/>
          <w:sz w:val="9"/>
        </w:rPr>
      </w:pPr>
    </w:p>
    <w:p>
      <w:pPr>
        <w:pStyle w:val="5"/>
        <w:spacing w:before="56" w:line="259" w:lineRule="auto"/>
        <w:ind w:left="1460" w:right="1001"/>
        <w:jc w:val="both"/>
      </w:pPr>
      <w:r>
        <w:t>The</w:t>
      </w:r>
      <w:r>
        <w:rPr>
          <w:spacing w:val="-1"/>
        </w:rPr>
        <w:t xml:space="preserve"> </w:t>
      </w:r>
      <w:r>
        <w:t>U(i)</w:t>
      </w:r>
      <w:r>
        <w:rPr>
          <w:spacing w:val="-4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 the Utilization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 calculate</w:t>
      </w:r>
      <w:r>
        <w:rPr>
          <w:spacing w:val="-3"/>
        </w:rPr>
        <w:t xml:space="preserve"> </w:t>
      </w:r>
      <w:r>
        <w:t>the Utilization of</w:t>
      </w:r>
      <w:r>
        <w:rPr>
          <w:spacing w:val="-2"/>
        </w:rPr>
        <w:t xml:space="preserve"> </w:t>
      </w:r>
      <w:r>
        <w:t>U(Disk-1),</w:t>
      </w:r>
      <w:r>
        <w:rPr>
          <w:spacing w:val="-4"/>
        </w:rPr>
        <w:t xml:space="preserve"> </w:t>
      </w:r>
      <w:r>
        <w:t>U(Disk-2),</w:t>
      </w:r>
      <w:r>
        <w:rPr>
          <w:spacing w:val="-2"/>
        </w:rPr>
        <w:t xml:space="preserve"> </w:t>
      </w:r>
      <w:r>
        <w:t>U(Disk-3)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U(CPU)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Throughput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Meanwhile</w:t>
      </w:r>
      <w:r>
        <w:rPr>
          <w:spacing w:val="-1"/>
        </w:rPr>
        <w:t xml:space="preserve"> </w:t>
      </w:r>
      <w:r>
        <w:t>we will convert the Monitor time from minute to second to match with the provided Busy time.</w:t>
      </w:r>
    </w:p>
    <w:p>
      <w:pPr>
        <w:spacing w:after="0" w:line="259" w:lineRule="auto"/>
        <w:jc w:val="both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3"/>
        <w:rPr>
          <w:sz w:val="24"/>
        </w:rPr>
      </w:pPr>
    </w:p>
    <w:p>
      <w:pPr>
        <w:pStyle w:val="5"/>
        <w:ind w:left="1484"/>
        <w:rPr>
          <w:rFonts w:ascii="Cambria Math" w:eastAsia="Cambria Math"/>
        </w:rPr>
      </w:pPr>
      <w:r>
        <w:rPr>
          <w:rFonts w:ascii="Cambria Math" w:eastAsia="Cambria Math"/>
        </w:rPr>
        <w:t>𝑈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𝐷𝑖𝑠𝑘1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8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138" w:line="213" w:lineRule="exact"/>
        <w:ind w:left="7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𝐵(𝐷𝑖𝑠𝑘1)</w:t>
      </w:r>
    </w:p>
    <w:p>
      <w:pPr>
        <w:spacing w:before="0" w:line="158" w:lineRule="exact"/>
        <w:ind w:left="1031" w:right="0" w:firstLine="0"/>
        <w:jc w:val="left"/>
        <w:rPr>
          <w:rFonts w:ascii="Cambria Math"/>
          <w:sz w:val="22"/>
        </w:rPr>
      </w:pPr>
      <w:r>
        <w:pict>
          <v:rect id="docshape3" o:spid="_x0000_s1028" o:spt="1" style="position:absolute;left:0pt;margin-left:153.25pt;margin-top:4.7pt;height:0.7pt;width:45pt;mso-position-horizont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452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10"/>
          <w:sz w:val="22"/>
        </w:rPr>
        <w:t>𝑇</w:t>
      </w:r>
    </w:p>
    <w:p>
      <w:pPr>
        <w:pStyle w:val="5"/>
        <w:spacing w:before="138"/>
        <w:ind w:left="169"/>
        <w:rPr>
          <w:rFonts w:ascii="Cambria Math"/>
        </w:rPr>
      </w:pPr>
      <w:r>
        <w:br w:type="column"/>
      </w:r>
      <w:r>
        <w:rPr>
          <w:rFonts w:ascii="Cambria Math"/>
          <w:spacing w:val="-4"/>
        </w:rPr>
        <w:t>2917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4" o:spid="_x0000_s1029" o:spt="203" style="height:0.75pt;width:34.6pt;" coordsize="692,15">
            <o:lock v:ext="edit"/>
            <v:rect id="docshape5" o:spid="_x0000_s1030" o:spt="1" style="position:absolute;left:0;top:0;height:15;width:6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rPr>
          <w:rFonts w:ascii="Cambria Math" w:hAnsi="Cambria Math"/>
        </w:rPr>
      </w:pPr>
      <w:r>
        <w:rPr>
          <w:rFonts w:ascii="Cambria Math" w:hAnsi="Cambria Math"/>
        </w:rPr>
        <w:t>60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 xml:space="preserve">∗ </w:t>
      </w:r>
      <w:r>
        <w:rPr>
          <w:rFonts w:ascii="Cambria Math" w:hAnsi="Cambria Math"/>
          <w:spacing w:val="-5"/>
        </w:rPr>
        <w:t>60</w:t>
      </w:r>
    </w:p>
    <w:p>
      <w:pPr>
        <w:spacing w:before="3" w:line="240" w:lineRule="auto"/>
        <w:rPr>
          <w:rFonts w:ascii="Cambria Math"/>
          <w:sz w:val="25"/>
        </w:rPr>
      </w:pPr>
      <w:r>
        <w:br w:type="column"/>
      </w:r>
    </w:p>
    <w:p>
      <w:pPr>
        <w:pStyle w:val="5"/>
        <w:tabs>
          <w:tab w:val="left" w:pos="1357"/>
        </w:tabs>
        <w:ind w:left="1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10"/>
        </w:rPr>
        <w:t xml:space="preserve"> </w:t>
      </w:r>
      <w:r>
        <w:rPr>
          <w:rFonts w:ascii="Cambria Math" w:hAnsi="Cambria Math" w:eastAsia="Cambria Math"/>
          <w:spacing w:val="-2"/>
        </w:rPr>
        <w:t>0.810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</w:rPr>
        <w:t>𝑈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𝐷𝑖𝑠𝑘2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8"/>
          <w:position w:val="1"/>
        </w:rPr>
        <w:t xml:space="preserve"> </w:t>
      </w:r>
      <w:r>
        <w:rPr>
          <w:rFonts w:ascii="Cambria Math" w:hAnsi="Cambria Math" w:eastAsia="Cambria Math"/>
          <w:spacing w:val="-10"/>
        </w:rPr>
        <w:t>=</w:t>
      </w:r>
    </w:p>
    <w:p>
      <w:pPr>
        <w:pStyle w:val="5"/>
        <w:spacing w:before="138" w:line="213" w:lineRule="exact"/>
        <w:ind w:left="68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𝐵(𝐷𝑖𝑠𝑘2)</w:t>
      </w:r>
    </w:p>
    <w:p>
      <w:pPr>
        <w:spacing w:before="0" w:line="158" w:lineRule="exact"/>
        <w:ind w:left="1031" w:right="0" w:firstLine="0"/>
        <w:jc w:val="left"/>
        <w:rPr>
          <w:rFonts w:ascii="Cambria Math"/>
          <w:sz w:val="22"/>
        </w:rPr>
      </w:pPr>
      <w:r>
        <w:pict>
          <v:rect id="docshape6" o:spid="_x0000_s1031" o:spt="1" style="position:absolute;left:0pt;margin-left:381.4pt;margin-top:4.7pt;height:0.7pt;width:45pt;mso-position-horizontal-relative:page;z-index:251661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45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10"/>
          <w:sz w:val="22"/>
        </w:rPr>
        <w:t>𝑇</w:t>
      </w:r>
    </w:p>
    <w:p>
      <w:pPr>
        <w:pStyle w:val="5"/>
        <w:spacing w:before="138"/>
        <w:ind w:left="170"/>
        <w:rPr>
          <w:rFonts w:ascii="Cambria Math"/>
        </w:rPr>
      </w:pPr>
      <w:r>
        <w:br w:type="column"/>
      </w:r>
      <w:r>
        <w:rPr>
          <w:rFonts w:ascii="Cambria Math"/>
          <w:spacing w:val="-4"/>
        </w:rPr>
        <w:t>2718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9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7" o:spid="_x0000_s1032" o:spt="203" style="height:0.75pt;width:34.6pt;" coordsize="692,15">
            <o:lock v:ext="edit"/>
            <v:rect id="docshape8" o:spid="_x0000_s1033" o:spt="1" style="position:absolute;left:0;top:0;height:15;width:6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9"/>
        <w:rPr>
          <w:rFonts w:ascii="Cambria Math" w:hAnsi="Cambria Math"/>
        </w:rPr>
      </w:pPr>
      <w:r>
        <w:rPr>
          <w:rFonts w:ascii="Cambria Math" w:hAnsi="Cambria Math"/>
        </w:rPr>
        <w:t>60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  <w:spacing w:val="-5"/>
        </w:rPr>
        <w:t>60</w:t>
      </w:r>
    </w:p>
    <w:p>
      <w:pPr>
        <w:spacing w:before="1" w:line="240" w:lineRule="auto"/>
        <w:rPr>
          <w:rFonts w:ascii="Cambria Math"/>
          <w:sz w:val="26"/>
        </w:rPr>
      </w:pPr>
      <w:r>
        <w:br w:type="column"/>
      </w:r>
    </w:p>
    <w:p>
      <w:pPr>
        <w:pStyle w:val="5"/>
        <w:spacing w:before="1"/>
        <w:ind w:left="19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  <w:spacing w:val="-2"/>
        </w:rPr>
        <w:t>0.755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2615" w:space="40"/>
            <w:col w:w="1197" w:space="39"/>
            <w:col w:w="763" w:space="39"/>
            <w:col w:w="2487" w:space="40"/>
            <w:col w:w="1197" w:space="39"/>
            <w:col w:w="761" w:space="39"/>
            <w:col w:w="1754"/>
          </w:cols>
        </w:sectPr>
      </w:pPr>
    </w:p>
    <w:p>
      <w:pPr>
        <w:pStyle w:val="5"/>
        <w:spacing w:before="11"/>
        <w:rPr>
          <w:rFonts w:ascii="Cambria Math"/>
          <w:sz w:val="21"/>
        </w:rPr>
      </w:pPr>
    </w:p>
    <w:p>
      <w:pPr>
        <w:pStyle w:val="5"/>
        <w:ind w:left="1482"/>
        <w:rPr>
          <w:rFonts w:ascii="Cambria Math" w:eastAsia="Cambria Math"/>
        </w:rPr>
      </w:pPr>
      <w:r>
        <w:rPr>
          <w:rFonts w:ascii="Cambria Math" w:eastAsia="Cambria Math"/>
        </w:rPr>
        <w:t>𝑈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𝐷𝑖𝑠𝑘3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1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99" w:line="213" w:lineRule="exact"/>
        <w:ind w:left="68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𝐵(𝐷𝑖𝑠𝑘3)</w:t>
      </w:r>
    </w:p>
    <w:p>
      <w:pPr>
        <w:spacing w:before="0" w:line="158" w:lineRule="exact"/>
        <w:ind w:left="1031" w:right="0" w:firstLine="0"/>
        <w:jc w:val="left"/>
        <w:rPr>
          <w:rFonts w:ascii="Cambria Math"/>
          <w:sz w:val="22"/>
        </w:rPr>
      </w:pPr>
      <w:r>
        <w:pict>
          <v:rect id="docshape9" o:spid="_x0000_s1034" o:spt="1" style="position:absolute;left:0pt;margin-left:153.1pt;margin-top:4.7pt;height:0.7pt;width:45pt;mso-position-horizontal-relative:page;z-index:2516623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45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10"/>
          <w:sz w:val="22"/>
        </w:rPr>
        <w:t>𝑇</w:t>
      </w:r>
    </w:p>
    <w:p>
      <w:pPr>
        <w:pStyle w:val="5"/>
        <w:spacing w:before="99"/>
        <w:ind w:left="169"/>
        <w:rPr>
          <w:rFonts w:ascii="Cambria Math"/>
        </w:rPr>
      </w:pPr>
      <w:r>
        <w:br w:type="column"/>
      </w:r>
      <w:r>
        <w:rPr>
          <w:rFonts w:ascii="Cambria Math"/>
          <w:spacing w:val="-4"/>
        </w:rPr>
        <w:t>2867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6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0" o:spid="_x0000_s1035" o:spt="203" style="height:0.75pt;width:34.6pt;" coordsize="692,15">
            <o:lock v:ext="edit"/>
            <v:rect id="docshape11" o:spid="_x0000_s1036" o:spt="1" style="position:absolute;left:0;top:0;height:15;width:6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rPr>
          <w:rFonts w:ascii="Cambria Math" w:hAnsi="Cambria Math"/>
        </w:rPr>
      </w:pPr>
      <w:r>
        <w:rPr>
          <w:rFonts w:ascii="Cambria Math" w:hAnsi="Cambria Math"/>
        </w:rPr>
        <w:t>60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  <w:spacing w:val="-5"/>
        </w:rPr>
        <w:t>60</w:t>
      </w:r>
    </w:p>
    <w:p>
      <w:pPr>
        <w:spacing w:before="11" w:line="240" w:lineRule="auto"/>
        <w:rPr>
          <w:rFonts w:ascii="Cambria Math"/>
          <w:sz w:val="21"/>
        </w:rPr>
      </w:pPr>
      <w:r>
        <w:br w:type="column"/>
      </w:r>
    </w:p>
    <w:p>
      <w:pPr>
        <w:pStyle w:val="5"/>
        <w:tabs>
          <w:tab w:val="left" w:pos="1357"/>
        </w:tabs>
        <w:ind w:left="1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10"/>
        </w:rPr>
        <w:t xml:space="preserve"> </w:t>
      </w:r>
      <w:r>
        <w:rPr>
          <w:rFonts w:ascii="Cambria Math" w:hAnsi="Cambria Math" w:eastAsia="Cambria Math"/>
          <w:spacing w:val="-2"/>
        </w:rPr>
        <w:t>0.796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</w:rPr>
        <w:t>𝑈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𝐶𝑃𝑈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6"/>
          <w:position w:val="1"/>
        </w:rPr>
        <w:t xml:space="preserve"> </w:t>
      </w:r>
      <w:r>
        <w:rPr>
          <w:rFonts w:ascii="Cambria Math" w:hAnsi="Cambria Math" w:eastAsia="Cambria Math"/>
          <w:spacing w:val="-10"/>
        </w:rPr>
        <w:t>=</w:t>
      </w:r>
    </w:p>
    <w:p>
      <w:pPr>
        <w:spacing w:before="99" w:line="213" w:lineRule="exact"/>
        <w:ind w:left="68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2"/>
          <w:sz w:val="22"/>
        </w:rPr>
        <w:t>𝐵(𝐶𝑃𝑈)</w:t>
      </w:r>
    </w:p>
    <w:p>
      <w:pPr>
        <w:spacing w:before="0" w:line="158" w:lineRule="exact"/>
        <w:ind w:left="887" w:right="0" w:firstLine="0"/>
        <w:jc w:val="left"/>
        <w:rPr>
          <w:rFonts w:ascii="Cambria Math"/>
          <w:sz w:val="22"/>
        </w:rPr>
      </w:pPr>
      <w:r>
        <w:pict>
          <v:rect id="docshape12" o:spid="_x0000_s1037" o:spt="1" style="position:absolute;left:0pt;margin-left:374.2pt;margin-top:4.7pt;height:0.7pt;width:37.8pt;mso-position-horizontal-relative:page;z-index:2516623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378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10"/>
          <w:sz w:val="22"/>
        </w:rPr>
        <w:t>𝑇</w:t>
      </w:r>
    </w:p>
    <w:p>
      <w:pPr>
        <w:pStyle w:val="5"/>
        <w:spacing w:before="99"/>
        <w:ind w:left="169"/>
        <w:rPr>
          <w:rFonts w:ascii="Cambria Math"/>
        </w:rPr>
      </w:pPr>
      <w:r>
        <w:br w:type="column"/>
      </w:r>
      <w:r>
        <w:rPr>
          <w:rFonts w:ascii="Cambria Math"/>
          <w:spacing w:val="-4"/>
        </w:rPr>
        <w:t>2665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6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3" o:spid="_x0000_s1038" o:spt="203" style="height:0.75pt;width:34.6pt;" coordsize="692,15">
            <o:lock v:ext="edit"/>
            <v:rect id="docshape14" o:spid="_x0000_s1039" o:spt="1" style="position:absolute;left:0;top:0;height:15;width:6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rPr>
          <w:rFonts w:ascii="Cambria Math" w:hAnsi="Cambria Math"/>
        </w:rPr>
      </w:pPr>
      <w:r>
        <w:rPr>
          <w:rFonts w:ascii="Cambria Math" w:hAnsi="Cambria Math"/>
        </w:rPr>
        <w:t xml:space="preserve">60 ∗ </w:t>
      </w:r>
      <w:r>
        <w:rPr>
          <w:rFonts w:ascii="Cambria Math" w:hAnsi="Cambria Math"/>
          <w:spacing w:val="-5"/>
        </w:rPr>
        <w:t>60</w:t>
      </w:r>
    </w:p>
    <w:p>
      <w:pPr>
        <w:spacing w:before="9" w:line="240" w:lineRule="auto"/>
        <w:rPr>
          <w:rFonts w:ascii="Cambria Math"/>
          <w:sz w:val="22"/>
        </w:rPr>
      </w:pPr>
      <w:r>
        <w:br w:type="column"/>
      </w:r>
    </w:p>
    <w:p>
      <w:pPr>
        <w:pStyle w:val="5"/>
        <w:ind w:left="19"/>
        <w:rPr>
          <w:rFonts w:ascii="Cambria Math" w:hAnsi="Cambria Math"/>
        </w:rPr>
      </w:pPr>
      <w:r>
        <w:rPr>
          <w:rFonts w:ascii="Cambria Math" w:hAnsi="Cambria Math"/>
        </w:rPr>
        <w:t>≈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  <w:spacing w:val="-2"/>
        </w:rPr>
        <w:t>0.740</w:t>
      </w:r>
    </w:p>
    <w:p>
      <w:pPr>
        <w:spacing w:after="0"/>
        <w:rPr>
          <w:rFonts w:ascii="Cambria Math" w:hAns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2615" w:space="40"/>
            <w:col w:w="1197" w:space="39"/>
            <w:col w:w="760" w:space="39"/>
            <w:col w:w="2346" w:space="40"/>
            <w:col w:w="1052" w:space="39"/>
            <w:col w:w="763" w:space="40"/>
            <w:col w:w="2040"/>
          </w:cols>
        </w:sect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spacing w:before="9"/>
        <w:rPr>
          <w:rFonts w:ascii="Cambria Math"/>
          <w:sz w:val="23"/>
        </w:rPr>
      </w:pPr>
    </w:p>
    <w:p>
      <w:pPr>
        <w:pStyle w:val="5"/>
        <w:spacing w:before="56" w:line="259" w:lineRule="auto"/>
        <w:ind w:left="1460" w:right="999"/>
      </w:pPr>
      <w:r>
        <w:t>After</w:t>
      </w:r>
      <w:r>
        <w:rPr>
          <w:spacing w:val="-2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devices,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Throughput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System </w:t>
      </w:r>
      <w:r>
        <w:rPr>
          <w:spacing w:val="-2"/>
        </w:rPr>
        <w:t>X(0).</w:t>
      </w:r>
    </w:p>
    <w:p>
      <w:pPr>
        <w:spacing w:after="0" w:line="259" w:lineRule="auto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3"/>
        <w:rPr>
          <w:sz w:val="24"/>
        </w:rPr>
      </w:pPr>
    </w:p>
    <w:p>
      <w:pPr>
        <w:pStyle w:val="5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𝑋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138" w:line="213" w:lineRule="exact"/>
        <w:ind w:left="7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4"/>
        </w:rPr>
        <w:t>𝐶(0)</w:t>
      </w:r>
    </w:p>
    <w:p>
      <w:pPr>
        <w:spacing w:before="0" w:line="158" w:lineRule="exact"/>
        <w:ind w:left="577" w:right="0" w:firstLine="0"/>
        <w:jc w:val="left"/>
        <w:rPr>
          <w:rFonts w:ascii="Cambria Math"/>
          <w:sz w:val="22"/>
        </w:rPr>
      </w:pPr>
      <w:r>
        <w:pict>
          <v:rect id="docshape15" o:spid="_x0000_s1040" o:spt="1" style="position:absolute;left:0pt;margin-left:225.5pt;margin-top:4.7pt;height:0.7pt;width:22.3pt;mso-position-horizontal-relative:page;z-index:251663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224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pacing w:val="-10"/>
          <w:sz w:val="22"/>
        </w:rPr>
        <w:t>𝑇</w:t>
      </w:r>
    </w:p>
    <w:p>
      <w:pPr>
        <w:spacing w:before="138"/>
        <w:ind w:left="220" w:right="149" w:firstLine="0"/>
        <w:jc w:val="center"/>
        <w:rPr>
          <w:rFonts w:ascii="Cambria Math"/>
          <w:sz w:val="22"/>
        </w:rPr>
      </w:pPr>
      <w:r>
        <w:br w:type="column"/>
      </w:r>
      <w:r>
        <w:rPr>
          <w:rFonts w:ascii="Cambria Math"/>
          <w:spacing w:val="-5"/>
          <w:sz w:val="22"/>
        </w:rPr>
        <w:t>789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6" o:spid="_x0000_s1041" o:spt="203" style="height:0.75pt;width:34.6pt;" coordsize="692,15">
            <o:lock v:ext="edit"/>
            <v:rect id="docshape17" o:spid="_x0000_s1042" o:spt="1" style="position:absolute;left:0;top:0;height:15;width:6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jc w:val="center"/>
        <w:rPr>
          <w:rFonts w:ascii="Cambria Math" w:hAnsi="Cambria Math"/>
        </w:rPr>
      </w:pPr>
      <w:r>
        <w:rPr>
          <w:rFonts w:ascii="Cambria Math" w:hAnsi="Cambria Math"/>
        </w:rPr>
        <w:t>60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  <w:spacing w:val="-5"/>
        </w:rPr>
        <w:t>60</w:t>
      </w:r>
    </w:p>
    <w:p>
      <w:pPr>
        <w:spacing w:before="1" w:line="240" w:lineRule="auto"/>
        <w:rPr>
          <w:rFonts w:ascii="Cambria Math"/>
          <w:sz w:val="26"/>
        </w:rPr>
      </w:pPr>
      <w:r>
        <w:br w:type="column"/>
      </w:r>
    </w:p>
    <w:p>
      <w:pPr>
        <w:pStyle w:val="5"/>
        <w:ind w:left="19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≈</w:t>
      </w:r>
      <w:r>
        <w:rPr>
          <w:rFonts w:ascii="Cambria Math" w:hAnsi="Cambria Math" w:eastAsia="Cambria Math"/>
          <w:spacing w:val="60"/>
        </w:rPr>
        <w:t xml:space="preserve"> </w:t>
      </w:r>
      <w:r>
        <w:rPr>
          <w:rFonts w:ascii="Cambria Math" w:hAnsi="Cambria Math" w:eastAsia="Cambria Math"/>
        </w:rPr>
        <w:t>0.219</w:t>
      </w:r>
      <w:r>
        <w:rPr>
          <w:rFonts w:ascii="Cambria Math" w:hAnsi="Cambria Math" w:eastAsia="Cambria Math"/>
          <w:spacing w:val="-1"/>
        </w:rPr>
        <w:t xml:space="preserve"> </w:t>
      </w:r>
      <w:r>
        <w:rPr>
          <w:rFonts w:ascii="Cambria Math" w:hAnsi="Cambria Math" w:eastAsia="Cambria Math"/>
          <w:spacing w:val="-2"/>
        </w:rPr>
        <w:t>(𝐶𝑜𝑚𝑝𝑙𝑒𝑐𝑡𝑖𝑜𝑛/𝑆)</w:t>
      </w:r>
    </w:p>
    <w:p>
      <w:pPr>
        <w:spacing w:after="0"/>
        <w:rPr>
          <w:rFonts w:ascii="Cambria Math" w:hAnsi="Cambria Math" w:eastAsia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4060" w:space="40"/>
            <w:col w:w="743" w:space="39"/>
            <w:col w:w="760" w:space="39"/>
            <w:col w:w="5329"/>
          </w:cols>
        </w:sectPr>
      </w:pPr>
    </w:p>
    <w:p>
      <w:pPr>
        <w:pStyle w:val="5"/>
        <w:spacing w:before="120" w:line="259" w:lineRule="auto"/>
        <w:ind w:left="1460" w:right="999"/>
      </w:pPr>
      <w:r>
        <w:t>Since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X(0)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Utilization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devices,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 Demand of each device of the System.</w:t>
      </w:r>
    </w:p>
    <w:p>
      <w:pPr>
        <w:pStyle w:val="5"/>
        <w:rPr>
          <w:sz w:val="20"/>
        </w:rPr>
      </w:pPr>
    </w:p>
    <w:p>
      <w:pPr>
        <w:pStyle w:val="5"/>
        <w:spacing w:before="9"/>
      </w:pP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1"/>
        <w:rPr>
          <w:sz w:val="18"/>
        </w:rPr>
      </w:pPr>
    </w:p>
    <w:p>
      <w:pPr>
        <w:pStyle w:val="5"/>
        <w:ind w:left="1342"/>
        <w:rPr>
          <w:rFonts w:ascii="Cambria Math" w:eastAsia="Cambria Math"/>
        </w:rPr>
      </w:pPr>
      <w:r>
        <w:rPr>
          <w:rFonts w:ascii="Cambria Math" w:eastAsia="Cambria Math"/>
        </w:rPr>
        <w:t>𝐷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𝐷𝑖𝑠𝑘1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63" w:line="213" w:lineRule="exact"/>
        <w:ind w:left="2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𝑈(𝐷𝑖𝑠𝑘1)</w:t>
      </w:r>
    </w:p>
    <w:p>
      <w:pPr>
        <w:spacing w:before="0" w:line="158" w:lineRule="exact"/>
        <w:ind w:left="986" w:right="0" w:firstLine="0"/>
        <w:jc w:val="left"/>
        <w:rPr>
          <w:rFonts w:ascii="Cambria Math"/>
          <w:sz w:val="22"/>
        </w:rPr>
      </w:pPr>
      <w:r>
        <w:pict>
          <v:rect id="docshape18" o:spid="_x0000_s1043" o:spt="1" style="position:absolute;left:0pt;margin-left:143.85pt;margin-top:4.7pt;height:0.7pt;width:45.25pt;mso-position-horizontal-relative:page;z-index:251663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pStyle w:val="5"/>
        <w:spacing w:line="203" w:lineRule="exact"/>
        <w:ind w:left="246"/>
        <w:rPr>
          <w:rFonts w:ascii="Cambria Math" w:eastAsia="Cambria Math"/>
        </w:rPr>
      </w:pPr>
      <w:r>
        <w:rPr>
          <w:rFonts w:ascii="Cambria Math" w:eastAsia="Cambria Math"/>
          <w:spacing w:val="-4"/>
        </w:rPr>
        <w:t>𝑋(0)</w:t>
      </w:r>
    </w:p>
    <w:p>
      <w:pPr>
        <w:pStyle w:val="5"/>
        <w:spacing w:before="63"/>
        <w:ind w:left="71"/>
        <w:rPr>
          <w:rFonts w:ascii="Cambria Math"/>
        </w:rPr>
      </w:pPr>
      <w:r>
        <w:br w:type="column"/>
      </w:r>
      <w:r>
        <w:rPr>
          <w:rFonts w:ascii="Cambria Math"/>
          <w:spacing w:val="-2"/>
        </w:rPr>
        <w:t>0.810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7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9" o:spid="_x0000_s1044" o:spt="203" style="height:0.75pt;width:26.65pt;" coordsize="533,15">
            <o:lock v:ext="edit"/>
            <v:rect id="docshape20" o:spid="_x0000_s1045" o:spt="1" style="position:absolute;left:0;top:0;height:15;width:53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71"/>
        <w:rPr>
          <w:rFonts w:ascii="Cambria Math"/>
        </w:rPr>
      </w:pPr>
      <w:r>
        <w:rPr>
          <w:rFonts w:ascii="Cambria Math"/>
          <w:spacing w:val="-2"/>
        </w:rPr>
        <w:t>0.219</w:t>
      </w:r>
    </w:p>
    <w:p>
      <w:pPr>
        <w:spacing w:before="10" w:line="240" w:lineRule="auto"/>
        <w:rPr>
          <w:rFonts w:ascii="Cambria Math"/>
          <w:sz w:val="18"/>
        </w:rPr>
      </w:pPr>
      <w:r>
        <w:br w:type="column"/>
      </w:r>
    </w:p>
    <w:p>
      <w:pPr>
        <w:pStyle w:val="5"/>
        <w:tabs>
          <w:tab w:val="left" w:pos="1743"/>
        </w:tabs>
        <w:ind w:left="17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  <w:spacing w:val="-2"/>
        </w:rPr>
        <w:t>3.698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𝐷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𝐷𝑖𝑠𝑘2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0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63" w:line="213" w:lineRule="exact"/>
        <w:ind w:left="2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𝑈(𝐷𝑖𝑠𝑘2)</w:t>
      </w:r>
    </w:p>
    <w:p>
      <w:pPr>
        <w:spacing w:before="0" w:line="158" w:lineRule="exact"/>
        <w:ind w:left="987" w:right="0" w:firstLine="0"/>
        <w:jc w:val="left"/>
        <w:rPr>
          <w:rFonts w:ascii="Cambria Math"/>
          <w:sz w:val="22"/>
        </w:rPr>
      </w:pPr>
      <w:r>
        <w:pict>
          <v:rect id="docshape21" o:spid="_x0000_s1046" o:spt="1" style="position:absolute;left:0pt;margin-left:381.65pt;margin-top:4.7pt;height:0.7pt;width:45.2pt;mso-position-horizontal-relative:page;z-index:251664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pStyle w:val="5"/>
        <w:spacing w:line="203" w:lineRule="exact"/>
        <w:ind w:left="246"/>
        <w:rPr>
          <w:rFonts w:ascii="Cambria Math" w:eastAsia="Cambria Math"/>
        </w:rPr>
      </w:pPr>
      <w:r>
        <w:rPr>
          <w:rFonts w:ascii="Cambria Math" w:eastAsia="Cambria Math"/>
          <w:spacing w:val="-4"/>
        </w:rPr>
        <w:t>𝑋(0)</w:t>
      </w:r>
    </w:p>
    <w:p>
      <w:pPr>
        <w:pStyle w:val="5"/>
        <w:spacing w:before="63"/>
        <w:ind w:left="69"/>
        <w:rPr>
          <w:rFonts w:ascii="Cambria Math"/>
        </w:rPr>
      </w:pPr>
      <w:r>
        <w:br w:type="column"/>
      </w:r>
      <w:r>
        <w:rPr>
          <w:rFonts w:ascii="Cambria Math"/>
          <w:spacing w:val="-2"/>
        </w:rPr>
        <w:t>0.755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69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22" o:spid="_x0000_s1047" o:spt="203" style="height:0.75pt;width:26.65pt;" coordsize="533,15">
            <o:lock v:ext="edit"/>
            <v:rect id="docshape23" o:spid="_x0000_s1048" o:spt="1" style="position:absolute;left:0;top:0;height:15;width:53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9"/>
        <w:rPr>
          <w:rFonts w:ascii="Cambria Math"/>
        </w:rPr>
      </w:pPr>
      <w:r>
        <w:rPr>
          <w:rFonts w:ascii="Cambria Math"/>
          <w:spacing w:val="-2"/>
        </w:rPr>
        <w:t>0.219</w:t>
      </w:r>
    </w:p>
    <w:p>
      <w:pPr>
        <w:spacing w:before="8" w:line="240" w:lineRule="auto"/>
        <w:rPr>
          <w:rFonts w:ascii="Cambria Math"/>
          <w:sz w:val="19"/>
        </w:rPr>
      </w:pPr>
      <w:r>
        <w:br w:type="column"/>
      </w:r>
    </w:p>
    <w:p>
      <w:pPr>
        <w:pStyle w:val="5"/>
        <w:ind w:left="17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  <w:spacing w:val="-2"/>
        </w:rPr>
        <w:t>3.447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2478" w:space="40"/>
            <w:col w:w="1151" w:space="39"/>
            <w:col w:w="607" w:space="40"/>
            <w:col w:w="2879" w:space="39"/>
            <w:col w:w="1153" w:space="39"/>
            <w:col w:w="605" w:space="40"/>
            <w:col w:w="1900"/>
          </w:cols>
        </w:sect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spacing w:before="5"/>
        <w:rPr>
          <w:rFonts w:ascii="Cambria Math"/>
          <w:sz w:val="25"/>
        </w:rPr>
      </w:pPr>
    </w:p>
    <w:p>
      <w:pPr>
        <w:spacing w:after="0"/>
        <w:rPr>
          <w:rFonts w:ascii="Cambria Math"/>
          <w:sz w:val="25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10"/>
        <w:rPr>
          <w:rFonts w:ascii="Cambria Math"/>
          <w:sz w:val="18"/>
        </w:rPr>
      </w:pPr>
    </w:p>
    <w:p>
      <w:pPr>
        <w:pStyle w:val="5"/>
        <w:ind w:left="1364"/>
        <w:rPr>
          <w:rFonts w:ascii="Cambria Math" w:eastAsia="Cambria Math"/>
        </w:rPr>
      </w:pPr>
      <w:r>
        <w:rPr>
          <w:rFonts w:ascii="Cambria Math" w:eastAsia="Cambria Math"/>
        </w:rPr>
        <w:t>𝐷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𝐷𝑖𝑠𝑘3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3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pStyle w:val="5"/>
        <w:spacing w:before="63" w:line="213" w:lineRule="exact"/>
        <w:ind w:left="2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spacing w:val="-2"/>
        </w:rPr>
        <w:t>𝑈(𝐷𝑖𝑠𝑘3)</w:t>
      </w:r>
    </w:p>
    <w:p>
      <w:pPr>
        <w:spacing w:before="0" w:line="158" w:lineRule="exact"/>
        <w:ind w:left="988" w:right="0" w:firstLine="0"/>
        <w:jc w:val="left"/>
        <w:rPr>
          <w:rFonts w:ascii="Cambria Math"/>
          <w:sz w:val="22"/>
        </w:rPr>
      </w:pPr>
      <w:r>
        <w:pict>
          <v:rect id="docshape24" o:spid="_x0000_s1049" o:spt="1" style="position:absolute;left:0pt;margin-left:144.95pt;margin-top:4.7pt;height:0.7pt;width:45.25pt;mso-position-horizontal-relative:page;z-index:251664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pStyle w:val="5"/>
        <w:spacing w:line="203" w:lineRule="exact"/>
        <w:ind w:left="246"/>
        <w:rPr>
          <w:rFonts w:ascii="Cambria Math" w:eastAsia="Cambria Math"/>
        </w:rPr>
      </w:pPr>
      <w:r>
        <w:rPr>
          <w:rFonts w:ascii="Cambria Math" w:eastAsia="Cambria Math"/>
          <w:spacing w:val="-4"/>
        </w:rPr>
        <w:t>𝑋(0)</w:t>
      </w:r>
    </w:p>
    <w:p>
      <w:pPr>
        <w:pStyle w:val="5"/>
        <w:spacing w:before="63"/>
        <w:ind w:left="68"/>
        <w:rPr>
          <w:rFonts w:ascii="Cambria Math"/>
        </w:rPr>
      </w:pPr>
      <w:r>
        <w:br w:type="column"/>
      </w:r>
      <w:r>
        <w:rPr>
          <w:rFonts w:ascii="Cambria Math"/>
          <w:spacing w:val="-2"/>
        </w:rPr>
        <w:t>0.796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25" o:spid="_x0000_s1050" o:spt="203" style="height:0.75pt;width:26.65pt;" coordsize="533,15">
            <o:lock v:ext="edit"/>
            <v:rect id="docshape26" o:spid="_x0000_s1051" o:spt="1" style="position:absolute;left:0;top:0;height:15;width:53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rPr>
          <w:rFonts w:ascii="Cambria Math"/>
        </w:rPr>
      </w:pPr>
      <w:r>
        <w:rPr>
          <w:rFonts w:ascii="Cambria Math"/>
          <w:spacing w:val="-2"/>
        </w:rPr>
        <w:t>0.219</w:t>
      </w:r>
    </w:p>
    <w:p>
      <w:pPr>
        <w:spacing w:before="10" w:line="240" w:lineRule="auto"/>
        <w:rPr>
          <w:rFonts w:ascii="Cambria Math"/>
          <w:sz w:val="18"/>
        </w:rPr>
      </w:pPr>
      <w:r>
        <w:br w:type="column"/>
      </w:r>
    </w:p>
    <w:p>
      <w:pPr>
        <w:pStyle w:val="5"/>
        <w:tabs>
          <w:tab w:val="left" w:pos="1937"/>
        </w:tabs>
        <w:ind w:left="17"/>
        <w:rPr>
          <w:rFonts w:ascii="Cambria Math" w:eastAsia="Cambria Math"/>
        </w:rPr>
      </w:pP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  <w:spacing w:val="-2"/>
        </w:rPr>
        <w:t>3.635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𝐷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𝐶𝑃𝑈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8"/>
          <w:position w:val="1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>
      <w:pPr>
        <w:spacing w:before="63" w:line="213" w:lineRule="exact"/>
        <w:ind w:left="20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2"/>
          <w:sz w:val="22"/>
        </w:rPr>
        <w:t>𝑈(𝐶𝑃𝑈)</w:t>
      </w:r>
    </w:p>
    <w:p>
      <w:pPr>
        <w:spacing w:before="0" w:line="158" w:lineRule="exact"/>
        <w:ind w:left="843" w:right="0" w:firstLine="0"/>
        <w:jc w:val="left"/>
        <w:rPr>
          <w:rFonts w:ascii="Cambria Math"/>
          <w:sz w:val="22"/>
        </w:rPr>
      </w:pPr>
      <w:r>
        <w:pict>
          <v:rect id="docshape27" o:spid="_x0000_s1052" o:spt="1" style="position:absolute;left:0pt;margin-left:385.25pt;margin-top:4.7pt;height:0.7pt;width:38.15pt;mso-position-horizontal-relative:page;z-index:251665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pStyle w:val="5"/>
        <w:spacing w:line="203" w:lineRule="exact"/>
        <w:ind w:left="176"/>
        <w:rPr>
          <w:rFonts w:ascii="Cambria Math" w:eastAsia="Cambria Math"/>
        </w:rPr>
      </w:pPr>
      <w:r>
        <w:rPr>
          <w:rFonts w:ascii="Cambria Math" w:eastAsia="Cambria Math"/>
          <w:spacing w:val="-4"/>
        </w:rPr>
        <w:t>𝑋(0)</w:t>
      </w:r>
    </w:p>
    <w:p>
      <w:pPr>
        <w:pStyle w:val="5"/>
        <w:spacing w:before="63"/>
        <w:ind w:left="71"/>
        <w:rPr>
          <w:rFonts w:ascii="Cambria Math"/>
        </w:rPr>
      </w:pPr>
      <w:r>
        <w:br w:type="column"/>
      </w:r>
      <w:r>
        <w:rPr>
          <w:rFonts w:ascii="Cambria Math"/>
          <w:spacing w:val="-2"/>
        </w:rPr>
        <w:t>0.740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71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28" o:spid="_x0000_s1053" o:spt="203" style="height:0.75pt;width:26.65pt;" coordsize="533,15">
            <o:lock v:ext="edit"/>
            <v:rect id="docshape29" o:spid="_x0000_s1054" o:spt="1" style="position:absolute;left:0;top:0;height:15;width:53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71"/>
        <w:rPr>
          <w:rFonts w:ascii="Cambria Math"/>
        </w:rPr>
      </w:pPr>
      <w:r>
        <w:rPr>
          <w:rFonts w:ascii="Cambria Math"/>
          <w:spacing w:val="-2"/>
        </w:rPr>
        <w:t>0.219</w:t>
      </w:r>
    </w:p>
    <w:p>
      <w:pPr>
        <w:spacing w:before="8" w:line="240" w:lineRule="auto"/>
        <w:rPr>
          <w:rFonts w:ascii="Cambria Math"/>
          <w:sz w:val="19"/>
        </w:rPr>
      </w:pPr>
      <w:r>
        <w:br w:type="column"/>
      </w:r>
    </w:p>
    <w:p>
      <w:pPr>
        <w:pStyle w:val="5"/>
        <w:spacing w:before="1"/>
        <w:ind w:left="17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  <w:spacing w:val="-2"/>
        </w:rPr>
        <w:t>3.379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2499" w:space="40"/>
            <w:col w:w="1154" w:space="39"/>
            <w:col w:w="604" w:space="40"/>
            <w:col w:w="2929" w:space="40"/>
            <w:col w:w="1009" w:space="39"/>
            <w:col w:w="607" w:space="40"/>
            <w:col w:w="1970"/>
          </w:cols>
        </w:sectPr>
      </w:pPr>
    </w:p>
    <w:p>
      <w:pPr>
        <w:pStyle w:val="4"/>
        <w:numPr>
          <w:ilvl w:val="0"/>
          <w:numId w:val="1"/>
        </w:numPr>
        <w:tabs>
          <w:tab w:val="left" w:pos="1461"/>
        </w:tabs>
        <w:spacing w:before="41" w:after="0" w:line="240" w:lineRule="auto"/>
        <w:ind w:left="1460" w:right="1170" w:hanging="360"/>
        <w:jc w:val="left"/>
      </w:pP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bottleneck</w:t>
      </w:r>
      <w:r>
        <w:rPr>
          <w:i/>
          <w:spacing w:val="-5"/>
        </w:rPr>
        <w:t xml:space="preserve"> </w:t>
      </w:r>
      <w:r>
        <w:rPr>
          <w:i/>
        </w:rPr>
        <w:t>analysis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>
        <w:rPr>
          <w:i/>
        </w:rPr>
        <w:t>determine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asymptotic</w:t>
      </w:r>
      <w:r>
        <w:rPr>
          <w:i/>
          <w:spacing w:val="-6"/>
        </w:rPr>
        <w:t xml:space="preserve"> </w:t>
      </w:r>
      <w:r>
        <w:rPr>
          <w:i/>
        </w:rPr>
        <w:t>bound</w:t>
      </w:r>
      <w:r>
        <w:rPr>
          <w:i/>
          <w:spacing w:val="-3"/>
        </w:rPr>
        <w:t xml:space="preserve"> </w:t>
      </w:r>
      <w:r>
        <w:rPr>
          <w:i/>
        </w:rPr>
        <w:t>on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2"/>
        </w:rPr>
        <w:t xml:space="preserve"> </w:t>
      </w:r>
      <w:r>
        <w:rPr>
          <w:i/>
        </w:rPr>
        <w:t>system</w:t>
      </w:r>
      <w:r>
        <w:rPr>
          <w:i/>
          <w:spacing w:val="-5"/>
        </w:rPr>
        <w:t xml:space="preserve"> </w:t>
      </w:r>
      <w:r>
        <w:rPr>
          <w:i/>
        </w:rPr>
        <w:t>throughput</w:t>
      </w:r>
      <w:r>
        <w:rPr>
          <w:i/>
          <w:spacing w:val="-4"/>
        </w:rPr>
        <w:t xml:space="preserve"> </w:t>
      </w:r>
      <w:r>
        <w:rPr>
          <w:i/>
        </w:rPr>
        <w:t>when</w:t>
      </w:r>
      <w:r>
        <w:t xml:space="preserve"> there are 4 interactive users, and the think time is 20 seconds.</w:t>
      </w:r>
    </w:p>
    <w:p>
      <w:pPr>
        <w:pStyle w:val="5"/>
        <w:spacing w:before="1"/>
        <w:ind w:left="1460"/>
      </w:pPr>
      <w:r>
        <w:t>Bottleneck</w:t>
      </w:r>
      <w:r>
        <w:rPr>
          <w:spacing w:val="-4"/>
        </w:rPr>
        <w:t xml:space="preserve"> </w:t>
      </w:r>
      <w:r>
        <w:rPr>
          <w:spacing w:val="-2"/>
        </w:rPr>
        <w:t>Analysis:</w:t>
      </w:r>
    </w:p>
    <w:p>
      <w:pPr>
        <w:pStyle w:val="5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5"/>
        <w:spacing w:before="64" w:line="213" w:lineRule="exact"/>
        <w:ind w:left="5716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pStyle w:val="5"/>
        <w:spacing w:line="141" w:lineRule="exact"/>
        <w:ind w:left="4204"/>
        <w:rPr>
          <w:rFonts w:ascii="Cambria Math" w:hAnsi="Cambria Math" w:eastAsia="Cambria Math"/>
        </w:rPr>
      </w:pPr>
      <w:r>
        <w:pict>
          <v:rect id="docshape30" o:spid="_x0000_s1055" o:spt="1" style="position:absolute;left:0pt;margin-left:288.5pt;margin-top:4.7pt;height:0.7pt;width:34.8pt;mso-position-horizontal-relative:page;z-index:2516664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</w:rPr>
        <w:t>𝑋(0)</w:t>
      </w:r>
      <w:r>
        <w:rPr>
          <w:rFonts w:ascii="Cambria Math" w:hAnsi="Cambria Math" w:eastAsia="Cambria Math"/>
          <w:spacing w:val="13"/>
        </w:rPr>
        <w:t xml:space="preserve"> </w:t>
      </w:r>
      <w:r>
        <w:rPr>
          <w:rFonts w:ascii="Cambria Math" w:hAnsi="Cambria Math" w:eastAsia="Cambria Math"/>
        </w:rPr>
        <w:t>≤</w:t>
      </w:r>
      <w:r>
        <w:rPr>
          <w:rFonts w:ascii="Cambria Math" w:hAnsi="Cambria Math" w:eastAsia="Cambria Math"/>
          <w:spacing w:val="14"/>
        </w:rPr>
        <w:t xml:space="preserve"> </w:t>
      </w:r>
      <w:r>
        <w:rPr>
          <w:rFonts w:ascii="Cambria Math" w:hAnsi="Cambria Math" w:eastAsia="Cambria Math"/>
        </w:rPr>
        <w:t>min</w:t>
      </w:r>
      <w:r>
        <w:rPr>
          <w:rFonts w:ascii="Cambria Math" w:hAnsi="Cambria Math" w:eastAsia="Cambria Math"/>
          <w:spacing w:val="-14"/>
        </w:rPr>
        <w:t xml:space="preserve"> </w:t>
      </w:r>
      <w:r>
        <w:rPr>
          <w:rFonts w:ascii="Cambria Math" w:hAnsi="Cambria Math" w:eastAsia="Cambria Math"/>
          <w:spacing w:val="-10"/>
        </w:rPr>
        <w:t>[</w:t>
      </w:r>
    </w:p>
    <w:p>
      <w:pPr>
        <w:spacing w:before="64" w:line="213" w:lineRule="exact"/>
        <w:ind w:left="618" w:right="4321" w:firstLine="0"/>
        <w:jc w:val="center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10"/>
          <w:sz w:val="22"/>
        </w:rPr>
        <w:t>𝑁</w:t>
      </w:r>
    </w:p>
    <w:p>
      <w:pPr>
        <w:tabs>
          <w:tab w:val="left" w:pos="775"/>
        </w:tabs>
        <w:spacing w:before="19" w:line="536870886" w:lineRule="auto"/>
        <w:ind w:left="0" w:right="3692" w:firstLine="0"/>
        <w:jc w:val="center"/>
        <w:rPr>
          <w:rFonts w:ascii="Cambria Math" w:hAnsi="Cambria Math" w:eastAsia="Cambria Math"/>
          <w:sz w:val="22"/>
        </w:rPr>
      </w:pPr>
      <w:r>
        <w:pict>
          <v:rect id="docshape31" o:spid="_x0000_s1056" o:spt="1" style="position:absolute;left:0pt;margin-left:329.35pt;margin-top:4.7pt;height:0.7pt;width:34.55pt;mso-position-horizontal-relative:page;z-index:-2515957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22"/>
        </w:rPr>
        <w:t>,</w:t>
      </w:r>
      <w:r>
        <w:rPr>
          <w:rFonts w:ascii="Cambria Math" w:hAnsi="Cambria Math" w:eastAsia="Cambria Math"/>
          <w:spacing w:val="-13"/>
          <w:sz w:val="22"/>
        </w:rPr>
        <w:t xml:space="preserve"> </w:t>
      </w:r>
      <w:r>
        <w:rPr>
          <w:rFonts w:ascii="Cambria Math" w:hAnsi="Cambria Math" w:eastAsia="Cambria Math"/>
          <w:spacing w:val="-5"/>
          <w:w w:val="105"/>
          <w:position w:val="-14"/>
          <w:sz w:val="22"/>
        </w:rPr>
        <w:t>∑</w:t>
      </w:r>
      <w:r>
        <w:rPr>
          <w:rFonts w:ascii="Cambria Math" w:hAnsi="Cambria Math" w:eastAsia="Cambria Math"/>
          <w:spacing w:val="-5"/>
          <w:w w:val="105"/>
          <w:position w:val="-6"/>
          <w:sz w:val="16"/>
        </w:rPr>
        <w:t>𝐾</w:t>
      </w:r>
      <w:r>
        <w:rPr>
          <w:rFonts w:ascii="Cambria Math" w:hAnsi="Cambria Math" w:eastAsia="Cambria Math"/>
          <w:position w:val="-6"/>
          <w:sz w:val="16"/>
        </w:rPr>
        <w:tab/>
      </w:r>
      <w:r>
        <w:rPr>
          <w:rFonts w:ascii="Cambria Math" w:hAnsi="Cambria Math" w:eastAsia="Cambria Math"/>
          <w:spacing w:val="-10"/>
          <w:w w:val="105"/>
          <w:sz w:val="22"/>
        </w:rPr>
        <w:t>]</w:t>
      </w:r>
    </w:p>
    <w:p>
      <w:pPr>
        <w:spacing w:after="0" w:line="536870886" w:lineRule="auto"/>
        <w:jc w:val="center"/>
        <w:rPr>
          <w:rFonts w:ascii="Cambria Math" w:hAnsi="Cambria Math" w:eastAsia="Cambria Math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5839" w:space="40"/>
            <w:col w:w="5131"/>
          </w:cols>
        </w:sectPr>
      </w:pPr>
    </w:p>
    <w:p>
      <w:pPr>
        <w:spacing w:before="0" w:line="221" w:lineRule="exact"/>
        <w:ind w:left="0" w:right="0" w:firstLine="0"/>
        <w:jc w:val="righ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𝑚𝑎𝑥</w:t>
      </w:r>
      <w:r>
        <w:rPr>
          <w:rFonts w:ascii="Cambria Math" w:eastAsia="Cambria Math"/>
          <w:spacing w:val="-7"/>
          <w:sz w:val="22"/>
        </w:rPr>
        <w:t xml:space="preserve"> </w:t>
      </w:r>
      <w:r>
        <w:rPr>
          <w:rFonts w:ascii="Cambria Math" w:eastAsia="Cambria Math"/>
          <w:spacing w:val="-5"/>
          <w:sz w:val="22"/>
        </w:rPr>
        <w:t>𝐷𝑖</w:t>
      </w:r>
    </w:p>
    <w:p>
      <w:pPr>
        <w:spacing w:before="0" w:line="275" w:lineRule="exact"/>
        <w:ind w:left="239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z w:val="16"/>
        </w:rPr>
        <w:t>𝑖=1</w:t>
      </w:r>
      <w:r>
        <w:rPr>
          <w:rFonts w:ascii="Cambria Math" w:eastAsia="Cambria Math"/>
          <w:spacing w:val="10"/>
          <w:sz w:val="16"/>
        </w:rPr>
        <w:t xml:space="preserve"> </w:t>
      </w:r>
      <w:r>
        <w:rPr>
          <w:rFonts w:ascii="Cambria Math" w:eastAsia="Cambria Math"/>
          <w:spacing w:val="-5"/>
          <w:position w:val="6"/>
          <w:sz w:val="22"/>
        </w:rPr>
        <w:t>𝐷𝑖</w:t>
      </w:r>
    </w:p>
    <w:p>
      <w:pPr>
        <w:spacing w:after="0" w:line="275" w:lineRule="exact"/>
        <w:jc w:val="left"/>
        <w:rPr>
          <w:rFonts w:ascii="Cambria Math" w:eastAsia="Cambria Math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6124" w:space="40"/>
            <w:col w:w="4846"/>
          </w:cols>
        </w:sectPr>
      </w:pPr>
    </w:p>
    <w:p>
      <w:pPr>
        <w:pStyle w:val="5"/>
        <w:spacing w:before="146" w:line="259" w:lineRule="auto"/>
        <w:ind w:left="1100" w:right="722" w:firstLine="719"/>
      </w:pP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throughput</w:t>
      </w:r>
      <w:r>
        <w:rPr>
          <w:spacing w:val="-1"/>
        </w:rPr>
        <w:t xml:space="preserve"> </w:t>
      </w:r>
      <w:r>
        <w:t>bond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limited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Maximum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 xml:space="preserve">within the System. The service demand from highest to lowest: </w:t>
      </w:r>
      <w:r>
        <w:rPr>
          <w:i/>
        </w:rPr>
        <w:t xml:space="preserve">D(Disk1) &gt; D(Disk3) &gt; D(CPU) &gt; Disk (Disk2). </w:t>
      </w:r>
      <w:r>
        <w:t>So, the first throughput bound value will be:</w:t>
      </w:r>
    </w:p>
    <w:p>
      <w:pPr>
        <w:spacing w:after="0" w:line="259" w:lineRule="auto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131" w:line="213" w:lineRule="exact"/>
        <w:ind w:left="4175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spacing w:before="0" w:line="158" w:lineRule="exact"/>
        <w:ind w:left="4653" w:right="0" w:firstLine="0"/>
        <w:jc w:val="left"/>
        <w:rPr>
          <w:rFonts w:ascii="Cambria Math"/>
          <w:sz w:val="22"/>
        </w:rPr>
      </w:pPr>
      <w:r>
        <w:pict>
          <v:rect id="docshape32" o:spid="_x0000_s1057" o:spt="1" style="position:absolute;left:0pt;margin-left:211.1pt;margin-top:4.7pt;height:0.7pt;width:35.5pt;mso-position-horizontal-relative:page;z-index:2516674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spacing w:before="0" w:line="203" w:lineRule="exact"/>
        <w:ind w:left="3882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 xml:space="preserve">𝑀𝑎𝑥 </w:t>
      </w:r>
      <w:r>
        <w:rPr>
          <w:rFonts w:ascii="Cambria Math" w:eastAsia="Cambria Math"/>
          <w:spacing w:val="-5"/>
          <w:sz w:val="22"/>
        </w:rPr>
        <w:t>𝐷𝑖</w:t>
      </w:r>
    </w:p>
    <w:p>
      <w:pPr>
        <w:spacing w:before="131"/>
        <w:ind w:left="63" w:right="0" w:firstLine="0"/>
        <w:jc w:val="center"/>
        <w:rPr>
          <w:rFonts w:ascii="Cambria Math"/>
          <w:sz w:val="22"/>
        </w:rPr>
      </w:pPr>
      <w:r>
        <w:br w:type="column"/>
      </w:r>
      <w:r>
        <w:rPr>
          <w:rFonts w:ascii="Cambria Math"/>
          <w:spacing w:val="-10"/>
          <w:sz w:val="22"/>
        </w:rPr>
        <w:t>1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6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3" o:spid="_x0000_s1058" o:spt="203" style="height:0.75pt;width:26.65pt;" coordsize="533,15">
            <o:lock v:ext="edit"/>
            <v:rect id="docshape34" o:spid="_x0000_s1059" o:spt="1" style="position:absolute;left:0;top:0;height:15;width:53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jc w:val="center"/>
        <w:rPr>
          <w:rFonts w:ascii="Cambria Math"/>
        </w:rPr>
      </w:pPr>
      <w:r>
        <w:rPr>
          <w:rFonts w:ascii="Cambria Math"/>
          <w:spacing w:val="-2"/>
        </w:rPr>
        <w:t>3.698</w:t>
      </w:r>
    </w:p>
    <w:p>
      <w:pPr>
        <w:spacing w:before="6" w:line="240" w:lineRule="auto"/>
        <w:rPr>
          <w:rFonts w:ascii="Cambria Math"/>
          <w:sz w:val="25"/>
        </w:rPr>
      </w:pPr>
      <w:r>
        <w:br w:type="column"/>
      </w:r>
    </w:p>
    <w:p>
      <w:pPr>
        <w:pStyle w:val="5"/>
        <w:ind w:left="19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</w:rPr>
        <w:t>0.27042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  <w:spacing w:val="-2"/>
        </w:rPr>
        <w:t>(jobs/s)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4818" w:space="40"/>
            <w:col w:w="604" w:space="39"/>
            <w:col w:w="5509"/>
          </w:cols>
        </w:sect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rPr>
          <w:rFonts w:ascii="Cambria Math"/>
          <w:sz w:val="24"/>
        </w:rPr>
      </w:pPr>
    </w:p>
    <w:p>
      <w:pPr>
        <w:pStyle w:val="5"/>
        <w:spacing w:before="56" w:line="256" w:lineRule="auto"/>
        <w:ind w:left="1100" w:right="999" w:firstLine="719"/>
      </w:pPr>
      <w:r>
        <w:t>The</w:t>
      </w:r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bond,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is the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sums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 devices. Additionally, the throughput bound will also affect by the Thinking time:</w:t>
      </w:r>
    </w:p>
    <w:p>
      <w:pPr>
        <w:spacing w:after="0" w:line="256" w:lineRule="auto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rPr>
          <w:sz w:val="16"/>
        </w:rPr>
      </w:pPr>
    </w:p>
    <w:p>
      <w:pPr>
        <w:pStyle w:val="5"/>
        <w:spacing w:before="6"/>
        <w:rPr>
          <w:sz w:val="19"/>
        </w:rPr>
      </w:pPr>
    </w:p>
    <w:p>
      <w:pPr>
        <w:spacing w:before="0" w:line="165" w:lineRule="exact"/>
        <w:ind w:left="1419" w:right="0" w:firstLine="0"/>
        <w:jc w:val="left"/>
        <w:rPr>
          <w:rFonts w:ascii="Cambria Math" w:eastAsia="Cambria Math"/>
          <w:sz w:val="16"/>
        </w:rPr>
      </w:pPr>
      <w:r>
        <w:pict>
          <v:shape id="docshape35" o:spid="_x0000_s1060" o:spt="202" type="#_x0000_t202" style="position:absolute;left:0pt;margin-left:80.15pt;margin-top:2.6pt;height:11.1pt;width:7.85pt;mso-position-horizontal-relative:page;z-index:251669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Cambria Math" w:hAnsi="Cambria Math"/>
                      <w:sz w:val="22"/>
                    </w:rPr>
                  </w:pPr>
                  <w:r>
                    <w:rPr>
                      <w:rFonts w:ascii="Cambria Math" w:hAnsi="Cambria Math"/>
                      <w:w w:val="100"/>
                      <w:sz w:val="22"/>
                    </w:rPr>
                    <w:t>∑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10"/>
          <w:w w:val="105"/>
          <w:sz w:val="16"/>
        </w:rPr>
        <w:t>𝐾</w:t>
      </w:r>
    </w:p>
    <w:p>
      <w:pPr>
        <w:spacing w:before="0" w:line="156" w:lineRule="exact"/>
        <w:ind w:left="141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05"/>
          <w:sz w:val="16"/>
        </w:rPr>
        <w:t>𝑖=𝑖</w:t>
      </w:r>
    </w:p>
    <w:p>
      <w:pPr>
        <w:spacing w:before="134" w:line="213" w:lineRule="exact"/>
        <w:ind w:left="673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10"/>
          <w:sz w:val="22"/>
        </w:rPr>
        <w:t>𝑁</w:t>
      </w:r>
    </w:p>
    <w:p>
      <w:pPr>
        <w:spacing w:before="0" w:line="162" w:lineRule="exact"/>
        <w:ind w:left="2006" w:right="0" w:firstLine="0"/>
        <w:jc w:val="left"/>
        <w:rPr>
          <w:rFonts w:ascii="Cambria Math"/>
          <w:sz w:val="22"/>
        </w:rPr>
      </w:pPr>
      <w:r>
        <w:pict>
          <v:rect id="docshape36" o:spid="_x0000_s1061" o:spt="1" style="position:absolute;left:0pt;margin-left:80.15pt;margin-top:4.7pt;height:0.7pt;width:118.8pt;mso-position-horizontal-relative:page;z-index:2516674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22"/>
        </w:rPr>
        <w:t>=</w:t>
      </w:r>
    </w:p>
    <w:p>
      <w:pPr>
        <w:pStyle w:val="5"/>
        <w:spacing w:line="207" w:lineRule="exact"/>
        <w:ind w:left="1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𝐷𝑖</w:t>
      </w:r>
      <w:r>
        <w:rPr>
          <w:rFonts w:ascii="Cambria Math" w:hAnsi="Cambria Math" w:eastAsia="Cambria Math"/>
          <w:spacing w:val="5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3"/>
        </w:rPr>
        <w:t xml:space="preserve"> </w:t>
      </w:r>
      <w:r>
        <w:rPr>
          <w:rFonts w:ascii="Cambria Math" w:hAnsi="Cambria Math" w:eastAsia="Cambria Math"/>
        </w:rPr>
        <w:t>𝑇ℎ𝑖𝑛𝑘𝑖𝑛𝑔</w:t>
      </w:r>
      <w:r>
        <w:rPr>
          <w:rFonts w:ascii="Cambria Math" w:hAnsi="Cambria Math" w:eastAsia="Cambria Math"/>
          <w:spacing w:val="2"/>
        </w:rPr>
        <w:t xml:space="preserve"> </w:t>
      </w:r>
      <w:r>
        <w:rPr>
          <w:rFonts w:ascii="Cambria Math" w:hAnsi="Cambria Math" w:eastAsia="Cambria Math"/>
          <w:spacing w:val="-4"/>
        </w:rPr>
        <w:t>𝑇𝑖𝑚𝑒</w:t>
      </w:r>
    </w:p>
    <w:p>
      <w:pPr>
        <w:spacing w:before="134"/>
        <w:ind w:left="74" w:right="1051" w:firstLine="0"/>
        <w:jc w:val="center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10"/>
          <w:sz w:val="22"/>
        </w:rPr>
        <w:t>𝑁</w:t>
      </w:r>
    </w:p>
    <w:p>
      <w:pPr>
        <w:pStyle w:val="5"/>
        <w:spacing w:before="3"/>
        <w:rPr>
          <w:rFonts w:ascii="Cambria Math"/>
          <w:sz w:val="4"/>
        </w:rPr>
      </w:pPr>
    </w:p>
    <w:p>
      <w:pPr>
        <w:pStyle w:val="5"/>
        <w:spacing w:line="20" w:lineRule="exact"/>
        <w:ind w:left="6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7" o:spid="_x0000_s1062" o:spt="203" style="height:0.75pt;width:299.6pt;" coordsize="5992,15">
            <o:lock v:ext="edit"/>
            <v:rect id="docshape38" o:spid="_x0000_s1063" o:spt="1" style="position:absolute;left:0;top:0;height:15;width:599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78" w:right="1051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𝐷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𝐷𝑖𝑠𝑘1</w:t>
      </w:r>
      <w:r>
        <w:rPr>
          <w:rFonts w:ascii="Cambria Math" w:hAnsi="Cambria Math" w:eastAsia="Cambria Math"/>
          <w:position w:val="1"/>
        </w:rPr>
        <w:t xml:space="preserve">)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1"/>
        </w:rPr>
        <w:t xml:space="preserve"> </w:t>
      </w:r>
      <w:r>
        <w:rPr>
          <w:rFonts w:ascii="Cambria Math" w:hAnsi="Cambria Math" w:eastAsia="Cambria Math"/>
        </w:rPr>
        <w:t>𝐷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𝐷𝑖𝑠𝑘2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"/>
          <w:position w:val="1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2"/>
        </w:rPr>
        <w:t xml:space="preserve"> </w:t>
      </w:r>
      <w:r>
        <w:rPr>
          <w:rFonts w:ascii="Cambria Math" w:hAnsi="Cambria Math" w:eastAsia="Cambria Math"/>
        </w:rPr>
        <w:t>𝐷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𝐷𝑖𝑠𝑘3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-3"/>
          <w:position w:val="1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1"/>
        </w:rPr>
        <w:t xml:space="preserve"> </w:t>
      </w:r>
      <w:r>
        <w:rPr>
          <w:rFonts w:ascii="Cambria Math" w:hAnsi="Cambria Math" w:eastAsia="Cambria Math"/>
        </w:rPr>
        <w:t>𝐷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𝐶𝑃𝑈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"/>
          <w:position w:val="1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1"/>
        </w:rPr>
        <w:t xml:space="preserve"> </w:t>
      </w:r>
      <w:r>
        <w:rPr>
          <w:rFonts w:ascii="Cambria Math" w:hAnsi="Cambria Math" w:eastAsia="Cambria Math"/>
        </w:rPr>
        <w:t>𝑇ℎ𝑖𝑛𝑘𝑖𝑛𝑔</w:t>
      </w:r>
      <w:r>
        <w:rPr>
          <w:rFonts w:ascii="Cambria Math" w:hAnsi="Cambria Math" w:eastAsia="Cambria Math"/>
          <w:spacing w:val="3"/>
        </w:rPr>
        <w:t xml:space="preserve"> </w:t>
      </w:r>
      <w:r>
        <w:rPr>
          <w:rFonts w:ascii="Cambria Math" w:hAnsi="Cambria Math" w:eastAsia="Cambria Math"/>
          <w:spacing w:val="-4"/>
        </w:rPr>
        <w:t>𝑇𝑖𝑚𝑒</w:t>
      </w:r>
    </w:p>
    <w:p>
      <w:pPr>
        <w:spacing w:after="0"/>
        <w:jc w:val="center"/>
        <w:rPr>
          <w:rFonts w:ascii="Cambria Math" w:hAnsi="Cambria Math" w:eastAsia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1654" w:space="40"/>
            <w:col w:w="2172" w:space="39"/>
            <w:col w:w="7105"/>
          </w:cols>
        </w:sectPr>
      </w:pPr>
    </w:p>
    <w:p>
      <w:pPr>
        <w:pStyle w:val="5"/>
        <w:spacing w:line="176" w:lineRule="exact"/>
        <w:ind w:left="2749"/>
        <w:jc w:val="center"/>
        <w:rPr>
          <w:rFonts w:ascii="Cambria Math"/>
        </w:rPr>
      </w:pPr>
      <w:r>
        <w:rPr>
          <w:rFonts w:ascii="Cambria Math"/>
          <w:w w:val="100"/>
        </w:rPr>
        <w:t>4</w:t>
      </w:r>
    </w:p>
    <w:p>
      <w:pPr>
        <w:tabs>
          <w:tab w:val="left" w:pos="6460"/>
        </w:tabs>
        <w:spacing w:before="0" w:line="158" w:lineRule="exact"/>
        <w:ind w:left="2703" w:right="0" w:firstLine="0"/>
        <w:jc w:val="center"/>
        <w:rPr>
          <w:rFonts w:ascii="Cambria Math"/>
          <w:sz w:val="22"/>
        </w:rPr>
      </w:pPr>
      <w:r>
        <w:pict>
          <v:rect id="docshape39" o:spid="_x0000_s1064" o:spt="1" style="position:absolute;left:0pt;margin-left:165.85pt;margin-top:4.7pt;height:0.7pt;width:171.15pt;mso-position-horizontal-relative:page;z-index:-2515947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pacing w:val="-10"/>
          <w:sz w:val="22"/>
        </w:rPr>
        <w:t>=</w:t>
      </w:r>
      <w:r>
        <w:rPr>
          <w:rFonts w:ascii="Cambria Math"/>
          <w:sz w:val="22"/>
        </w:rPr>
        <w:tab/>
      </w:r>
      <w:r>
        <w:rPr>
          <w:rFonts w:ascii="Cambria Math"/>
          <w:spacing w:val="-10"/>
          <w:sz w:val="22"/>
        </w:rPr>
        <w:t>=</w:t>
      </w:r>
    </w:p>
    <w:p>
      <w:pPr>
        <w:pStyle w:val="5"/>
        <w:spacing w:line="203" w:lineRule="exact"/>
        <w:ind w:left="2752"/>
        <w:jc w:val="center"/>
        <w:rPr>
          <w:rFonts w:ascii="Cambria Math"/>
        </w:rPr>
      </w:pPr>
      <w:r>
        <w:rPr>
          <w:rFonts w:ascii="Cambria Math"/>
        </w:rPr>
        <w:t>3.698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+ 3.447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+ 3.635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+ 3.379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 xml:space="preserve">+ </w:t>
      </w:r>
      <w:r>
        <w:rPr>
          <w:rFonts w:ascii="Cambria Math"/>
          <w:spacing w:val="-5"/>
        </w:rPr>
        <w:t>20</w:t>
      </w:r>
    </w:p>
    <w:p>
      <w:pPr>
        <w:spacing w:before="0" w:line="221" w:lineRule="exact"/>
        <w:ind w:left="63" w:right="0" w:firstLine="0"/>
        <w:jc w:val="center"/>
        <w:rPr>
          <w:rFonts w:ascii="Cambria Math"/>
          <w:sz w:val="22"/>
        </w:rPr>
      </w:pPr>
      <w:r>
        <w:br w:type="column"/>
      </w:r>
      <w:r>
        <w:rPr>
          <w:rFonts w:ascii="Cambria Math"/>
          <w:spacing w:val="-10"/>
          <w:sz w:val="22"/>
        </w:rPr>
        <w:t>4</w:t>
      </w:r>
    </w:p>
    <w:p>
      <w:pPr>
        <w:pStyle w:val="5"/>
        <w:spacing w:before="2"/>
        <w:rPr>
          <w:rFonts w:ascii="Cambria Math"/>
          <w:sz w:val="4"/>
        </w:rPr>
      </w:pPr>
    </w:p>
    <w:p>
      <w:pPr>
        <w:pStyle w:val="5"/>
        <w:spacing w:line="20" w:lineRule="exact"/>
        <w:ind w:left="68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40" o:spid="_x0000_s1065" o:spt="203" style="height:0.75pt;width:38.8pt;" coordsize="776,15">
            <o:lock v:ext="edit"/>
            <v:rect id="docshape41" o:spid="_x0000_s1066" o:spt="1" style="position:absolute;left:0;top:0;height:15;width:776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5"/>
        <w:ind w:left="68"/>
        <w:jc w:val="center"/>
        <w:rPr>
          <w:rFonts w:ascii="Cambria Math"/>
        </w:rPr>
      </w:pPr>
      <w:r>
        <w:rPr>
          <w:rFonts w:ascii="Cambria Math"/>
          <w:spacing w:val="-2"/>
        </w:rPr>
        <w:t>34.1159</w:t>
      </w:r>
    </w:p>
    <w:p>
      <w:pPr>
        <w:pStyle w:val="5"/>
        <w:spacing w:before="131"/>
        <w:ind w:left="1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0.11725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  <w:spacing w:val="-2"/>
        </w:rPr>
        <w:t>(𝑗𝑜𝑏𝑠/𝑠)</w:t>
      </w:r>
    </w:p>
    <w:p>
      <w:pPr>
        <w:spacing w:after="0"/>
        <w:rPr>
          <w:rFonts w:ascii="Cambria Math" w:eastAsia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6626" w:space="40"/>
            <w:col w:w="849" w:space="39"/>
            <w:col w:w="3456"/>
          </w:cols>
        </w:sect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spacing w:before="4"/>
        <w:rPr>
          <w:rFonts w:ascii="Cambria Math"/>
          <w:sz w:val="24"/>
        </w:rPr>
      </w:pPr>
    </w:p>
    <w:p>
      <w:pPr>
        <w:pStyle w:val="5"/>
        <w:spacing w:before="56"/>
        <w:ind w:left="1820"/>
      </w:pPr>
      <w:r>
        <w:t>Thus,</w:t>
      </w:r>
      <w:r>
        <w:rPr>
          <w:spacing w:val="-6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Bottleneck</w:t>
      </w:r>
      <w:r>
        <w:rPr>
          <w:spacing w:val="-2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Asymptotic</w:t>
      </w:r>
      <w:r>
        <w:rPr>
          <w:spacing w:val="-5"/>
        </w:rPr>
        <w:t xml:space="preserve"> </w:t>
      </w:r>
      <w:r>
        <w:rPr>
          <w:spacing w:val="-2"/>
        </w:rPr>
        <w:t>bound:</w:t>
      </w:r>
    </w:p>
    <w:p>
      <w:pPr>
        <w:pStyle w:val="5"/>
        <w:spacing w:before="3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63" w:line="208" w:lineRule="exact"/>
        <w:ind w:left="3755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pStyle w:val="5"/>
        <w:spacing w:line="146" w:lineRule="exact"/>
        <w:ind w:left="2242"/>
        <w:rPr>
          <w:rFonts w:ascii="Cambria Math" w:hAnsi="Cambria Math" w:eastAsia="Cambria Math"/>
        </w:rPr>
      </w:pPr>
      <w:r>
        <w:pict>
          <v:rect id="docshape42" o:spid="_x0000_s1067" o:spt="1" style="position:absolute;left:0pt;margin-left:190.45pt;margin-top:4.95pt;height:0.7pt;width:34.8pt;mso-position-horizontal-relative:page;z-index:2516684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</w:rPr>
        <w:t>𝑋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0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2"/>
          <w:position w:val="1"/>
        </w:rPr>
        <w:t xml:space="preserve"> </w:t>
      </w:r>
      <w:r>
        <w:rPr>
          <w:rFonts w:ascii="Cambria Math" w:hAnsi="Cambria Math" w:eastAsia="Cambria Math"/>
        </w:rPr>
        <w:t>≤</w:t>
      </w:r>
      <w:r>
        <w:rPr>
          <w:rFonts w:ascii="Cambria Math" w:hAnsi="Cambria Math" w:eastAsia="Cambria Math"/>
          <w:spacing w:val="13"/>
        </w:rPr>
        <w:t xml:space="preserve"> </w:t>
      </w:r>
      <w:r>
        <w:rPr>
          <w:rFonts w:ascii="Cambria Math" w:hAnsi="Cambria Math" w:eastAsia="Cambria Math"/>
        </w:rPr>
        <w:t>min</w:t>
      </w:r>
      <w:r>
        <w:rPr>
          <w:rFonts w:ascii="Cambria Math" w:hAnsi="Cambria Math" w:eastAsia="Cambria Math"/>
          <w:spacing w:val="-12"/>
        </w:rPr>
        <w:t xml:space="preserve"> </w:t>
      </w:r>
      <w:r>
        <w:rPr>
          <w:rFonts w:ascii="Cambria Math" w:hAnsi="Cambria Math" w:eastAsia="Cambria Math"/>
          <w:spacing w:val="-10"/>
        </w:rPr>
        <w:t>[</w:t>
      </w:r>
    </w:p>
    <w:p>
      <w:pPr>
        <w:spacing w:before="63" w:line="213" w:lineRule="exact"/>
        <w:ind w:left="0" w:right="0" w:firstLine="0"/>
        <w:jc w:val="righ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pacing w:val="-10"/>
          <w:sz w:val="22"/>
        </w:rPr>
        <w:t>𝑁</w:t>
      </w:r>
    </w:p>
    <w:p>
      <w:pPr>
        <w:spacing w:before="20" w:line="536870886" w:lineRule="auto"/>
        <w:ind w:left="284" w:right="0" w:firstLine="0"/>
        <w:jc w:val="left"/>
        <w:rPr>
          <w:rFonts w:ascii="Cambria Math" w:hAnsi="Cambria Math" w:eastAsia="Cambria Math"/>
          <w:sz w:val="16"/>
        </w:rPr>
      </w:pPr>
      <w:r>
        <w:pict>
          <v:rect id="docshape43" o:spid="_x0000_s1068" o:spt="1" style="position:absolute;left:0pt;margin-left:231.15pt;margin-top:4.75pt;height:0.7pt;width:34.55pt;mso-position-horizontal-relative:page;z-index:-2515937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22"/>
        </w:rPr>
        <w:t>,</w:t>
      </w:r>
      <w:r>
        <w:rPr>
          <w:rFonts w:ascii="Cambria Math" w:hAnsi="Cambria Math" w:eastAsia="Cambria Math"/>
          <w:spacing w:val="-13"/>
          <w:sz w:val="22"/>
        </w:rPr>
        <w:t xml:space="preserve"> </w:t>
      </w:r>
      <w:r>
        <w:rPr>
          <w:rFonts w:ascii="Cambria Math" w:hAnsi="Cambria Math" w:eastAsia="Cambria Math"/>
          <w:spacing w:val="-7"/>
          <w:position w:val="-14"/>
          <w:sz w:val="22"/>
        </w:rPr>
        <w:t>∑</w:t>
      </w:r>
      <w:r>
        <w:rPr>
          <w:rFonts w:ascii="Cambria Math" w:hAnsi="Cambria Math" w:eastAsia="Cambria Math"/>
          <w:spacing w:val="-7"/>
          <w:position w:val="-6"/>
          <w:sz w:val="16"/>
        </w:rPr>
        <w:t>𝐾</w:t>
      </w:r>
    </w:p>
    <w:p>
      <w:pPr>
        <w:spacing w:before="10" w:line="240" w:lineRule="auto"/>
        <w:rPr>
          <w:rFonts w:ascii="Cambria Math"/>
          <w:sz w:val="18"/>
        </w:rPr>
      </w:pPr>
      <w:r>
        <w:br w:type="column"/>
      </w:r>
    </w:p>
    <w:p>
      <w:pPr>
        <w:pStyle w:val="5"/>
        <w:tabs>
          <w:tab w:val="left" w:pos="2323"/>
        </w:tabs>
        <w:spacing w:line="196" w:lineRule="exact"/>
        <w:ind w:left="230"/>
        <w:rPr>
          <w:rFonts w:ascii="Cambria Math" w:eastAsia="Cambria Math"/>
        </w:rPr>
      </w:pPr>
      <w:r>
        <w:rPr>
          <w:rFonts w:ascii="Cambria Math" w:eastAsia="Cambria Math"/>
        </w:rPr>
        <w:t>]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6"/>
        </w:rPr>
        <w:t xml:space="preserve"> </w:t>
      </w:r>
      <w:r>
        <w:rPr>
          <w:rFonts w:ascii="Cambria Math" w:eastAsia="Cambria Math"/>
          <w:spacing w:val="-2"/>
        </w:rPr>
        <w:t>𝑚𝑖𝑛</w:t>
      </w:r>
      <w:r>
        <w:rPr>
          <w:rFonts w:ascii="Cambria Math" w:eastAsia="Cambria Math"/>
          <w:spacing w:val="-2"/>
          <w:position w:val="1"/>
        </w:rPr>
        <w:t>[</w:t>
      </w:r>
      <w:r>
        <w:rPr>
          <w:rFonts w:ascii="Cambria Math" w:eastAsia="Cambria Math"/>
          <w:spacing w:val="-2"/>
        </w:rPr>
        <w:t>0.27042,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0.11725</w:t>
      </w:r>
      <w:r>
        <w:rPr>
          <w:rFonts w:ascii="Cambria Math" w:eastAsia="Cambria Math"/>
          <w:position w:val="1"/>
        </w:rPr>
        <w:t>]</w:t>
      </w:r>
      <w:r>
        <w:rPr>
          <w:rFonts w:ascii="Cambria Math" w:eastAsia="Cambria Math"/>
          <w:spacing w:val="9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 xml:space="preserve"> </w:t>
      </w:r>
      <w:r>
        <w:rPr>
          <w:rFonts w:ascii="Cambria Math" w:eastAsia="Cambria Math"/>
          <w:spacing w:val="-2"/>
        </w:rPr>
        <w:t>0.11725</w:t>
      </w:r>
    </w:p>
    <w:p>
      <w:pPr>
        <w:spacing w:after="0" w:line="196" w:lineRule="exact"/>
        <w:rPr>
          <w:rFonts w:ascii="Cambria Math" w:eastAsia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3878" w:space="40"/>
            <w:col w:w="790" w:space="39"/>
            <w:col w:w="6263"/>
          </w:cols>
        </w:sectPr>
      </w:pPr>
    </w:p>
    <w:p>
      <w:pPr>
        <w:spacing w:before="0" w:line="221" w:lineRule="exact"/>
        <w:ind w:left="0" w:right="0" w:firstLine="0"/>
        <w:jc w:val="righ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𝑚𝑎𝑥</w:t>
      </w:r>
      <w:r>
        <w:rPr>
          <w:rFonts w:ascii="Cambria Math" w:eastAsia="Cambria Math"/>
          <w:spacing w:val="-10"/>
          <w:sz w:val="22"/>
        </w:rPr>
        <w:t xml:space="preserve"> </w:t>
      </w:r>
      <w:r>
        <w:rPr>
          <w:rFonts w:ascii="Cambria Math" w:eastAsia="Cambria Math"/>
          <w:spacing w:val="-5"/>
          <w:sz w:val="22"/>
        </w:rPr>
        <w:t>𝐷𝑖</w:t>
      </w:r>
    </w:p>
    <w:p>
      <w:pPr>
        <w:spacing w:before="0" w:line="275" w:lineRule="exact"/>
        <w:ind w:left="237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sz w:val="16"/>
        </w:rPr>
        <w:t>𝑖=1</w:t>
      </w:r>
      <w:r>
        <w:rPr>
          <w:rFonts w:ascii="Cambria Math" w:eastAsia="Cambria Math"/>
          <w:spacing w:val="10"/>
          <w:sz w:val="16"/>
        </w:rPr>
        <w:t xml:space="preserve"> </w:t>
      </w:r>
      <w:r>
        <w:rPr>
          <w:rFonts w:ascii="Cambria Math" w:eastAsia="Cambria Math"/>
          <w:spacing w:val="-5"/>
          <w:position w:val="6"/>
          <w:sz w:val="22"/>
        </w:rPr>
        <w:t>𝐷𝑖</w:t>
      </w:r>
    </w:p>
    <w:p>
      <w:pPr>
        <w:spacing w:after="0" w:line="275" w:lineRule="exact"/>
        <w:jc w:val="left"/>
        <w:rPr>
          <w:rFonts w:ascii="Cambria Math" w:eastAsia="Cambria Math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4163" w:space="40"/>
            <w:col w:w="6807"/>
          </w:cols>
        </w:sectPr>
      </w:pPr>
    </w:p>
    <w:p>
      <w:pPr>
        <w:pStyle w:val="3"/>
        <w:ind w:left="1100"/>
      </w:pPr>
      <w:r>
        <w:t>Question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(7</w:t>
      </w:r>
      <w:r>
        <w:rPr>
          <w:spacing w:val="-3"/>
        </w:rPr>
        <w:t xml:space="preserve"> </w:t>
      </w:r>
      <w:r>
        <w:rPr>
          <w:spacing w:val="-2"/>
        </w:rPr>
        <w:t>Marks)</w:t>
      </w:r>
    </w:p>
    <w:p>
      <w:pPr>
        <w:pStyle w:val="5"/>
        <w:spacing w:before="7"/>
        <w:rPr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980440</wp:posOffset>
            </wp:positionH>
            <wp:positionV relativeFrom="paragraph">
              <wp:posOffset>198120</wp:posOffset>
            </wp:positionV>
            <wp:extent cx="5537200" cy="7225030"/>
            <wp:effectExtent l="0" t="0" r="0" b="0"/>
            <wp:wrapTopAndBottom/>
            <wp:docPr id="5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Diagram  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421" cy="7224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4"/>
        <w:numPr>
          <w:ilvl w:val="1"/>
          <w:numId w:val="1"/>
        </w:numPr>
        <w:tabs>
          <w:tab w:val="left" w:pos="1821"/>
        </w:tabs>
        <w:spacing w:before="41" w:after="0" w:line="240" w:lineRule="auto"/>
        <w:ind w:left="1820" w:right="876" w:hanging="360"/>
        <w:jc w:val="left"/>
      </w:pPr>
      <w:r>
        <w:rPr>
          <w:i/>
        </w:rPr>
        <w:t>Formulate</w:t>
      </w:r>
      <w:r>
        <w:rPr>
          <w:i/>
          <w:spacing w:val="-1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continuous-time</w:t>
      </w:r>
      <w:r>
        <w:rPr>
          <w:i/>
          <w:spacing w:val="-1"/>
        </w:rPr>
        <w:t xml:space="preserve"> </w:t>
      </w:r>
      <w:r>
        <w:rPr>
          <w:i/>
        </w:rPr>
        <w:t>Markov</w:t>
      </w:r>
      <w:r>
        <w:rPr>
          <w:i/>
          <w:spacing w:val="-4"/>
        </w:rPr>
        <w:t xml:space="preserve"> </w:t>
      </w:r>
      <w:r>
        <w:rPr>
          <w:i/>
        </w:rPr>
        <w:t>chain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part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call</w:t>
      </w:r>
      <w:r>
        <w:rPr>
          <w:i/>
          <w:spacing w:val="-1"/>
        </w:rPr>
        <w:t xml:space="preserve"> </w:t>
      </w:r>
      <w:r>
        <w:rPr>
          <w:i/>
        </w:rPr>
        <w:t>centre</w:t>
      </w:r>
      <w:r>
        <w:rPr>
          <w:i/>
          <w:spacing w:val="-1"/>
        </w:rPr>
        <w:t xml:space="preserve"> </w:t>
      </w:r>
      <w:r>
        <w:rPr>
          <w:i/>
        </w:rPr>
        <w:t>consisting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  <w:u w:val="single"/>
        </w:rPr>
        <w:t>Staff</w:t>
      </w:r>
      <w:r>
        <w:t xml:space="preserve"> </w:t>
      </w:r>
      <w:r>
        <w:rPr>
          <w:u w:val="single"/>
        </w:rPr>
        <w:t>1 and their three waiting slots</w:t>
      </w:r>
    </w:p>
    <w:p>
      <w:pPr>
        <w:pStyle w:val="5"/>
        <w:spacing w:before="1"/>
        <w:ind w:left="1820" w:right="999"/>
      </w:pPr>
      <w:r>
        <w:t>The</w:t>
      </w:r>
      <w:r>
        <w:rPr>
          <w:spacing w:val="-2"/>
        </w:rPr>
        <w:t xml:space="preserve"> </w:t>
      </w:r>
      <w:r>
        <w:t>continuous-time</w:t>
      </w:r>
      <w:r>
        <w:rPr>
          <w:spacing w:val="-4"/>
        </w:rPr>
        <w:t xml:space="preserve"> </w:t>
      </w:r>
      <w:r>
        <w:t>Markov</w:t>
      </w:r>
      <w:r>
        <w:rPr>
          <w:spacing w:val="-4"/>
        </w:rPr>
        <w:t xml:space="preserve"> </w:t>
      </w:r>
      <w:r>
        <w:t>Chain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centre</w:t>
      </w:r>
      <w:r>
        <w:rPr>
          <w:spacing w:val="-1"/>
        </w:rPr>
        <w:t xml:space="preserve"> </w:t>
      </w:r>
      <w:r>
        <w:t>Consisting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one described as Below:</w:t>
      </w:r>
    </w:p>
    <w:p>
      <w:pPr>
        <w:pStyle w:val="5"/>
        <w:ind w:left="1100"/>
        <w:rPr>
          <w:sz w:val="20"/>
        </w:rPr>
      </w:pPr>
      <w:r>
        <w:rPr>
          <w:sz w:val="20"/>
        </w:rPr>
        <w:drawing>
          <wp:inline distT="0" distB="0" distL="0" distR="0">
            <wp:extent cx="5766435" cy="1804035"/>
            <wp:effectExtent l="0" t="0" r="0" b="0"/>
            <wp:docPr id="7" name="image4.png" descr="A diagram of a diagra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diagram of a diagram  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621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50" w:lineRule="exact"/>
        <w:ind w:left="1820"/>
      </w:pPr>
      <w:r>
        <w:t>Brief</w:t>
      </w:r>
      <w:r>
        <w:rPr>
          <w:spacing w:val="-1"/>
        </w:rPr>
        <w:t xml:space="preserve"> </w:t>
      </w:r>
      <w:r>
        <w:t>explanation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4"/>
        </w:rPr>
        <w:t>term: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7" w:lineRule="exact"/>
        <w:ind w:left="2900" w:right="0" w:hanging="361"/>
        <w:jc w:val="left"/>
        <w:rPr>
          <w:sz w:val="22"/>
        </w:rPr>
      </w:pPr>
      <w:r>
        <w:rPr>
          <w:rFonts w:ascii="Cambria Math" w:hAnsi="Cambria Math" w:eastAsia="Cambria Math"/>
          <w:sz w:val="22"/>
        </w:rPr>
        <w:t>𝑝</w:t>
      </w:r>
      <w:r>
        <w:rPr>
          <w:sz w:val="22"/>
        </w:rPr>
        <w:t>: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probability</w:t>
      </w:r>
      <w:r>
        <w:rPr>
          <w:spacing w:val="-2"/>
          <w:sz w:val="22"/>
        </w:rPr>
        <w:t xml:space="preserve"> </w:t>
      </w:r>
      <w:r>
        <w:rPr>
          <w:sz w:val="22"/>
        </w:rPr>
        <w:t>of</w:t>
      </w:r>
      <w:r>
        <w:rPr>
          <w:spacing w:val="-6"/>
          <w:sz w:val="22"/>
        </w:rPr>
        <w:t xml:space="preserve"> </w:t>
      </w:r>
      <w:r>
        <w:rPr>
          <w:sz w:val="22"/>
        </w:rPr>
        <w:t>Call</w:t>
      </w:r>
      <w:r>
        <w:rPr>
          <w:spacing w:val="-2"/>
          <w:sz w:val="22"/>
        </w:rPr>
        <w:t xml:space="preserve"> </w:t>
      </w:r>
      <w:r>
        <w:rPr>
          <w:sz w:val="22"/>
        </w:rPr>
        <w:t>that</w:t>
      </w:r>
      <w:r>
        <w:rPr>
          <w:spacing w:val="-2"/>
          <w:sz w:val="22"/>
        </w:rPr>
        <w:t xml:space="preserve"> </w:t>
      </w:r>
      <w:r>
        <w:rPr>
          <w:sz w:val="22"/>
        </w:rPr>
        <w:t>assign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Staff</w:t>
      </w:r>
      <w:r>
        <w:rPr>
          <w:spacing w:val="-5"/>
          <w:sz w:val="22"/>
        </w:rPr>
        <w:t xml:space="preserve"> </w:t>
      </w:r>
      <w:r>
        <w:rPr>
          <w:sz w:val="22"/>
        </w:rPr>
        <w:t>1</w:t>
      </w:r>
      <w:r>
        <w:rPr>
          <w:spacing w:val="-3"/>
          <w:sz w:val="22"/>
        </w:rPr>
        <w:t xml:space="preserve"> </w:t>
      </w:r>
      <w:r>
        <w:rPr>
          <w:sz w:val="22"/>
        </w:rPr>
        <w:t>from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Dispatcher.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8" w:lineRule="exact"/>
        <w:ind w:left="2900" w:right="0" w:hanging="361"/>
        <w:jc w:val="left"/>
        <w:rPr>
          <w:sz w:val="22"/>
        </w:rPr>
      </w:pPr>
      <w:r>
        <w:rPr>
          <w:rFonts w:ascii="Cambria Math" w:hAnsi="Cambria Math" w:eastAsia="Cambria Math"/>
          <w:sz w:val="22"/>
        </w:rPr>
        <w:t>𝜆</w:t>
      </w:r>
      <w:r>
        <w:rPr>
          <w:sz w:val="22"/>
        </w:rPr>
        <w:t>: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Centre</w:t>
      </w:r>
      <w:r>
        <w:rPr>
          <w:spacing w:val="-2"/>
          <w:sz w:val="22"/>
        </w:rPr>
        <w:t xml:space="preserve"> </w:t>
      </w:r>
      <w:r>
        <w:rPr>
          <w:sz w:val="22"/>
        </w:rPr>
        <w:t>receives</w:t>
      </w:r>
      <w:r>
        <w:rPr>
          <w:spacing w:val="-3"/>
          <w:sz w:val="22"/>
        </w:rPr>
        <w:t xml:space="preserve"> </w:t>
      </w:r>
      <w:r>
        <w:rPr>
          <w:sz w:val="22"/>
        </w:rPr>
        <w:t>on</w:t>
      </w:r>
      <w:r>
        <w:rPr>
          <w:spacing w:val="-4"/>
          <w:sz w:val="22"/>
        </w:rPr>
        <w:t xml:space="preserve"> </w:t>
      </w:r>
      <w:r>
        <w:rPr>
          <w:sz w:val="22"/>
        </w:rPr>
        <w:t>average</w:t>
      </w:r>
      <w:r>
        <w:rPr>
          <w:spacing w:val="-1"/>
          <w:sz w:val="22"/>
        </w:rPr>
        <w:t xml:space="preserve"> </w:t>
      </w:r>
      <w:r>
        <w:rPr>
          <w:sz w:val="22"/>
        </w:rPr>
        <w:t>queries</w:t>
      </w:r>
      <w:r>
        <w:rPr>
          <w:spacing w:val="-3"/>
          <w:sz w:val="22"/>
        </w:rPr>
        <w:t xml:space="preserve"> </w:t>
      </w:r>
      <w:r>
        <w:rPr>
          <w:sz w:val="22"/>
        </w:rPr>
        <w:t>per</w:t>
      </w:r>
      <w:r>
        <w:rPr>
          <w:spacing w:val="-2"/>
          <w:sz w:val="22"/>
        </w:rPr>
        <w:t xml:space="preserve"> </w:t>
      </w:r>
      <w:r>
        <w:rPr>
          <w:spacing w:val="-4"/>
          <w:sz w:val="22"/>
        </w:rPr>
        <w:t>hour.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8" w:lineRule="exact"/>
        <w:ind w:left="2900" w:right="0" w:hanging="361"/>
        <w:jc w:val="left"/>
        <w:rPr>
          <w:sz w:val="22"/>
        </w:rPr>
      </w:pPr>
      <w:r>
        <w:rPr>
          <w:rFonts w:ascii="Cambria Math" w:hAnsi="Cambria Math" w:eastAsia="Cambria Math"/>
          <w:position w:val="2"/>
          <w:sz w:val="22"/>
        </w:rPr>
        <w:t>𝜇</w:t>
      </w:r>
      <w:r>
        <w:rPr>
          <w:sz w:val="14"/>
        </w:rPr>
        <w:t>1</w:t>
      </w:r>
      <w:r>
        <w:rPr>
          <w:position w:val="2"/>
          <w:sz w:val="22"/>
        </w:rPr>
        <w:t>:</w:t>
      </w:r>
      <w:r>
        <w:rPr>
          <w:spacing w:val="-3"/>
          <w:position w:val="2"/>
          <w:sz w:val="22"/>
        </w:rPr>
        <w:t xml:space="preserve"> </w:t>
      </w:r>
      <w:r>
        <w:rPr>
          <w:position w:val="2"/>
          <w:sz w:val="22"/>
        </w:rPr>
        <w:t>Staff</w:t>
      </w:r>
      <w:r>
        <w:rPr>
          <w:spacing w:val="-3"/>
          <w:position w:val="2"/>
          <w:sz w:val="22"/>
        </w:rPr>
        <w:t xml:space="preserve"> </w:t>
      </w:r>
      <w:r>
        <w:rPr>
          <w:position w:val="2"/>
          <w:sz w:val="22"/>
        </w:rPr>
        <w:t>1</w:t>
      </w:r>
      <w:r>
        <w:rPr>
          <w:spacing w:val="-3"/>
          <w:position w:val="2"/>
          <w:sz w:val="22"/>
        </w:rPr>
        <w:t xml:space="preserve"> </w:t>
      </w:r>
      <w:r>
        <w:rPr>
          <w:position w:val="2"/>
          <w:sz w:val="22"/>
        </w:rPr>
        <w:t>complete</w:t>
      </w:r>
      <w:r>
        <w:rPr>
          <w:spacing w:val="-2"/>
          <w:position w:val="2"/>
          <w:sz w:val="22"/>
        </w:rPr>
        <w:t xml:space="preserve"> </w:t>
      </w:r>
      <w:r>
        <w:rPr>
          <w:position w:val="2"/>
          <w:sz w:val="22"/>
        </w:rPr>
        <w:t>average</w:t>
      </w:r>
      <w:r>
        <w:rPr>
          <w:spacing w:val="-4"/>
          <w:position w:val="2"/>
          <w:sz w:val="22"/>
        </w:rPr>
        <w:t xml:space="preserve"> </w:t>
      </w:r>
      <w:r>
        <w:rPr>
          <w:position w:val="2"/>
          <w:sz w:val="22"/>
        </w:rPr>
        <w:t>queries</w:t>
      </w:r>
      <w:r>
        <w:rPr>
          <w:spacing w:val="-1"/>
          <w:position w:val="2"/>
          <w:sz w:val="22"/>
        </w:rPr>
        <w:t xml:space="preserve"> </w:t>
      </w:r>
      <w:r>
        <w:rPr>
          <w:position w:val="2"/>
          <w:sz w:val="22"/>
        </w:rPr>
        <w:t>per</w:t>
      </w:r>
      <w:r>
        <w:rPr>
          <w:spacing w:val="-4"/>
          <w:position w:val="2"/>
          <w:sz w:val="22"/>
        </w:rPr>
        <w:t xml:space="preserve"> hour.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1" w:after="0" w:line="240" w:lineRule="auto"/>
        <w:ind w:left="2900" w:right="0" w:hanging="361"/>
        <w:jc w:val="left"/>
        <w:rPr>
          <w:sz w:val="22"/>
        </w:rPr>
      </w:pPr>
      <w:r>
        <w:rPr>
          <w:rFonts w:ascii="Cambria Math" w:hAnsi="Cambria Math" w:eastAsia="Cambria Math"/>
          <w:sz w:val="22"/>
        </w:rPr>
        <w:t>𝑝𝜆</w:t>
      </w:r>
      <w:r>
        <w:rPr>
          <w:sz w:val="22"/>
        </w:rPr>
        <w:t>:</w:t>
      </w:r>
      <w:r>
        <w:rPr>
          <w:spacing w:val="-3"/>
          <w:sz w:val="22"/>
        </w:rPr>
        <w:t xml:space="preserve"> </w:t>
      </w:r>
      <w:r>
        <w:rPr>
          <w:rFonts w:ascii="Cambria Math" w:hAnsi="Cambria Math" w:eastAsia="Cambria Math"/>
          <w:sz w:val="22"/>
        </w:rPr>
        <w:t>𝑝</w:t>
      </w:r>
      <w:r>
        <w:rPr>
          <w:rFonts w:ascii="Cambria Math" w:hAnsi="Cambria Math" w:eastAsia="Cambria Math"/>
          <w:spacing w:val="3"/>
          <w:sz w:val="22"/>
        </w:rPr>
        <w:t xml:space="preserve"> </w:t>
      </w:r>
      <w:r>
        <w:rPr>
          <w:sz w:val="22"/>
        </w:rPr>
        <w:t>*</w:t>
      </w:r>
      <w:r>
        <w:rPr>
          <w:spacing w:val="-4"/>
          <w:sz w:val="22"/>
        </w:rPr>
        <w:t xml:space="preserve"> </w:t>
      </w:r>
      <w:r>
        <w:rPr>
          <w:rFonts w:ascii="Cambria Math" w:hAnsi="Cambria Math" w:eastAsia="Cambria Math"/>
          <w:sz w:val="22"/>
        </w:rPr>
        <w:t>𝜆</w:t>
      </w:r>
      <w:r>
        <w:rPr>
          <w:rFonts w:ascii="Cambria Math" w:hAnsi="Cambria Math" w:eastAsia="Cambria Math"/>
          <w:spacing w:val="4"/>
          <w:sz w:val="22"/>
        </w:rPr>
        <w:t xml:space="preserve"> </w:t>
      </w:r>
      <w:r>
        <w:rPr>
          <w:sz w:val="22"/>
        </w:rPr>
        <w:t>in</w:t>
      </w:r>
      <w:r>
        <w:rPr>
          <w:spacing w:val="-3"/>
          <w:sz w:val="22"/>
        </w:rPr>
        <w:t xml:space="preserve"> </w:t>
      </w:r>
      <w:r>
        <w:rPr>
          <w:sz w:val="22"/>
        </w:rPr>
        <w:t>result</w:t>
      </w:r>
      <w:r>
        <w:rPr>
          <w:spacing w:val="-1"/>
          <w:sz w:val="22"/>
        </w:rPr>
        <w:t xml:space="preserve"> </w:t>
      </w:r>
      <w:r>
        <w:rPr>
          <w:sz w:val="22"/>
        </w:rPr>
        <w:t>can</w:t>
      </w:r>
      <w:r>
        <w:rPr>
          <w:spacing w:val="-5"/>
          <w:sz w:val="22"/>
        </w:rPr>
        <w:t xml:space="preserve"> </w:t>
      </w:r>
      <w:r>
        <w:rPr>
          <w:sz w:val="22"/>
        </w:rPr>
        <w:t>calculate</w:t>
      </w:r>
      <w:r>
        <w:rPr>
          <w:spacing w:val="-3"/>
          <w:sz w:val="22"/>
        </w:rPr>
        <w:t xml:space="preserve"> </w:t>
      </w:r>
      <w:r>
        <w:rPr>
          <w:sz w:val="22"/>
        </w:rPr>
        <w:t>the queries</w:t>
      </w:r>
      <w:r>
        <w:rPr>
          <w:spacing w:val="-4"/>
          <w:sz w:val="22"/>
        </w:rPr>
        <w:t xml:space="preserve"> </w:t>
      </w:r>
      <w:r>
        <w:rPr>
          <w:sz w:val="22"/>
        </w:rPr>
        <w:t>that</w:t>
      </w:r>
      <w:r>
        <w:rPr>
          <w:spacing w:val="-1"/>
          <w:sz w:val="22"/>
        </w:rPr>
        <w:t xml:space="preserve"> </w:t>
      </w:r>
      <w:r>
        <w:rPr>
          <w:sz w:val="22"/>
        </w:rPr>
        <w:t>assign</w:t>
      </w:r>
      <w:r>
        <w:rPr>
          <w:spacing w:val="-3"/>
          <w:sz w:val="22"/>
        </w:rPr>
        <w:t xml:space="preserve"> </w:t>
      </w:r>
      <w:r>
        <w:rPr>
          <w:sz w:val="22"/>
        </w:rPr>
        <w:t>to</w:t>
      </w:r>
      <w:r>
        <w:rPr>
          <w:spacing w:val="-2"/>
          <w:sz w:val="22"/>
        </w:rPr>
        <w:t xml:space="preserve"> </w:t>
      </w:r>
      <w:r>
        <w:rPr>
          <w:sz w:val="22"/>
        </w:rPr>
        <w:t>Staff</w:t>
      </w:r>
      <w:r>
        <w:rPr>
          <w:spacing w:val="-1"/>
          <w:sz w:val="22"/>
        </w:rPr>
        <w:t xml:space="preserve"> </w:t>
      </w:r>
      <w:r>
        <w:rPr>
          <w:spacing w:val="-5"/>
          <w:sz w:val="22"/>
        </w:rPr>
        <w:t>1.</w:t>
      </w:r>
    </w:p>
    <w:p>
      <w:pPr>
        <w:pStyle w:val="5"/>
      </w:pPr>
    </w:p>
    <w:p>
      <w:pPr>
        <w:pStyle w:val="5"/>
        <w:spacing w:before="1"/>
      </w:pPr>
    </w:p>
    <w:p>
      <w:pPr>
        <w:pStyle w:val="3"/>
        <w:spacing w:before="0"/>
      </w:pP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States: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40" w:lineRule="auto"/>
        <w:ind w:left="2900" w:right="0" w:hanging="361"/>
        <w:jc w:val="left"/>
        <w:rPr>
          <w:sz w:val="22"/>
        </w:rPr>
      </w:pPr>
      <w:r>
        <w:rPr>
          <w:sz w:val="22"/>
        </w:rPr>
        <w:t>State</w:t>
      </w:r>
      <w:r>
        <w:rPr>
          <w:spacing w:val="-6"/>
          <w:sz w:val="22"/>
        </w:rPr>
        <w:t xml:space="preserve"> </w:t>
      </w:r>
      <w:r>
        <w:rPr>
          <w:sz w:val="22"/>
        </w:rPr>
        <w:t>0:</w:t>
      </w:r>
      <w:r>
        <w:rPr>
          <w:spacing w:val="-1"/>
          <w:sz w:val="22"/>
        </w:rPr>
        <w:t xml:space="preserve"> </w:t>
      </w:r>
      <w:r>
        <w:rPr>
          <w:sz w:val="22"/>
        </w:rPr>
        <w:t>Staff</w:t>
      </w:r>
      <w:r>
        <w:rPr>
          <w:spacing w:val="-3"/>
          <w:sz w:val="22"/>
        </w:rPr>
        <w:t xml:space="preserve"> </w:t>
      </w:r>
      <w:r>
        <w:rPr>
          <w:sz w:val="22"/>
        </w:rPr>
        <w:t>1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Idle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sz w:val="22"/>
        </w:rPr>
        <w:t>waiting</w:t>
      </w:r>
      <w:r>
        <w:rPr>
          <w:spacing w:val="-2"/>
          <w:sz w:val="22"/>
        </w:rPr>
        <w:t xml:space="preserve"> </w:t>
      </w:r>
      <w:r>
        <w:rPr>
          <w:sz w:val="22"/>
        </w:rPr>
        <w:t>for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calls.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40" w:lineRule="auto"/>
        <w:ind w:left="2900" w:right="0" w:hanging="361"/>
        <w:jc w:val="left"/>
        <w:rPr>
          <w:sz w:val="22"/>
        </w:rPr>
      </w:pPr>
      <w:r>
        <w:rPr>
          <w:sz w:val="22"/>
        </w:rPr>
        <w:t>State</w:t>
      </w:r>
      <w:r>
        <w:rPr>
          <w:spacing w:val="-7"/>
          <w:sz w:val="22"/>
        </w:rPr>
        <w:t xml:space="preserve"> </w:t>
      </w:r>
      <w:r>
        <w:rPr>
          <w:sz w:val="22"/>
        </w:rPr>
        <w:t>1: Staff</w:t>
      </w:r>
      <w:r>
        <w:rPr>
          <w:spacing w:val="-4"/>
          <w:sz w:val="22"/>
        </w:rPr>
        <w:t xml:space="preserve"> </w:t>
      </w:r>
      <w:r>
        <w:rPr>
          <w:sz w:val="22"/>
        </w:rPr>
        <w:t>1</w:t>
      </w:r>
      <w:r>
        <w:rPr>
          <w:spacing w:val="-2"/>
          <w:sz w:val="22"/>
        </w:rPr>
        <w:t xml:space="preserve"> </w:t>
      </w:r>
      <w:r>
        <w:rPr>
          <w:sz w:val="22"/>
        </w:rPr>
        <w:t>receives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call</w:t>
      </w:r>
      <w:r>
        <w:rPr>
          <w:spacing w:val="-4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serve</w:t>
      </w:r>
      <w:r>
        <w:rPr>
          <w:spacing w:val="-2"/>
          <w:sz w:val="22"/>
        </w:rPr>
        <w:t xml:space="preserve"> </w:t>
      </w:r>
      <w:r>
        <w:rPr>
          <w:sz w:val="22"/>
        </w:rPr>
        <w:t>the query</w:t>
      </w:r>
      <w:r>
        <w:rPr>
          <w:spacing w:val="-2"/>
          <w:sz w:val="22"/>
        </w:rPr>
        <w:t xml:space="preserve"> </w:t>
      </w:r>
      <w:r>
        <w:rPr>
          <w:sz w:val="22"/>
        </w:rPr>
        <w:t>right</w:t>
      </w:r>
      <w:r>
        <w:rPr>
          <w:spacing w:val="-2"/>
          <w:sz w:val="22"/>
        </w:rPr>
        <w:t xml:space="preserve"> away.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7" w:lineRule="exact"/>
        <w:ind w:left="2900" w:right="0" w:hanging="361"/>
        <w:jc w:val="left"/>
        <w:rPr>
          <w:sz w:val="22"/>
        </w:rPr>
      </w:pPr>
      <w:r>
        <w:rPr>
          <w:sz w:val="22"/>
        </w:rPr>
        <w:t>State</w:t>
      </w:r>
      <w:r>
        <w:rPr>
          <w:spacing w:val="-6"/>
          <w:sz w:val="22"/>
        </w:rPr>
        <w:t xml:space="preserve"> </w:t>
      </w:r>
      <w:r>
        <w:rPr>
          <w:sz w:val="22"/>
        </w:rPr>
        <w:t>2:</w:t>
      </w:r>
      <w:r>
        <w:rPr>
          <w:spacing w:val="-2"/>
          <w:sz w:val="22"/>
        </w:rPr>
        <w:t xml:space="preserve"> </w:t>
      </w:r>
      <w:r>
        <w:rPr>
          <w:sz w:val="22"/>
        </w:rPr>
        <w:t>Staff</w:t>
      </w:r>
      <w:r>
        <w:rPr>
          <w:spacing w:val="-4"/>
          <w:sz w:val="22"/>
        </w:rPr>
        <w:t xml:space="preserve"> </w:t>
      </w:r>
      <w:r>
        <w:rPr>
          <w:sz w:val="22"/>
        </w:rPr>
        <w:t>1</w:t>
      </w:r>
      <w:r>
        <w:rPr>
          <w:spacing w:val="-1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serving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6"/>
          <w:sz w:val="22"/>
        </w:rPr>
        <w:t xml:space="preserve"> </w:t>
      </w:r>
      <w:r>
        <w:rPr>
          <w:sz w:val="22"/>
        </w:rPr>
        <w:t>call,</w:t>
      </w:r>
      <w:r>
        <w:rPr>
          <w:spacing w:val="-1"/>
          <w:sz w:val="22"/>
        </w:rPr>
        <w:t xml:space="preserve"> </w:t>
      </w:r>
      <w:r>
        <w:rPr>
          <w:sz w:val="22"/>
        </w:rPr>
        <w:t>one</w:t>
      </w:r>
      <w:r>
        <w:rPr>
          <w:spacing w:val="-1"/>
          <w:sz w:val="22"/>
        </w:rPr>
        <w:t xml:space="preserve"> </w:t>
      </w:r>
      <w:r>
        <w:rPr>
          <w:sz w:val="22"/>
        </w:rPr>
        <w:t>query</w:t>
      </w:r>
      <w:r>
        <w:rPr>
          <w:spacing w:val="-4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waiting</w:t>
      </w:r>
      <w:r>
        <w:rPr>
          <w:spacing w:val="-2"/>
          <w:sz w:val="22"/>
        </w:rPr>
        <w:t xml:space="preserve"> slots.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7" w:lineRule="exact"/>
        <w:ind w:left="2900" w:right="0" w:hanging="361"/>
        <w:jc w:val="left"/>
        <w:rPr>
          <w:sz w:val="22"/>
        </w:rPr>
      </w:pPr>
      <w:r>
        <w:rPr>
          <w:sz w:val="22"/>
        </w:rPr>
        <w:t>State</w:t>
      </w:r>
      <w:r>
        <w:rPr>
          <w:spacing w:val="-4"/>
          <w:sz w:val="22"/>
        </w:rPr>
        <w:t xml:space="preserve"> </w:t>
      </w:r>
      <w:r>
        <w:rPr>
          <w:sz w:val="22"/>
        </w:rPr>
        <w:t>3:</w:t>
      </w:r>
      <w:r>
        <w:rPr>
          <w:spacing w:val="-1"/>
          <w:sz w:val="22"/>
        </w:rPr>
        <w:t xml:space="preserve"> </w:t>
      </w:r>
      <w:r>
        <w:rPr>
          <w:sz w:val="22"/>
        </w:rPr>
        <w:t>Staff</w:t>
      </w:r>
      <w:r>
        <w:rPr>
          <w:spacing w:val="-4"/>
          <w:sz w:val="22"/>
        </w:rPr>
        <w:t xml:space="preserve"> </w:t>
      </w:r>
      <w:r>
        <w:rPr>
          <w:sz w:val="22"/>
        </w:rPr>
        <w:t>1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1"/>
          <w:sz w:val="22"/>
        </w:rPr>
        <w:t xml:space="preserve"> </w:t>
      </w:r>
      <w:r>
        <w:rPr>
          <w:sz w:val="22"/>
        </w:rPr>
        <w:t>serving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call,</w:t>
      </w:r>
      <w:r>
        <w:rPr>
          <w:spacing w:val="-1"/>
          <w:sz w:val="22"/>
        </w:rPr>
        <w:t xml:space="preserve"> </w:t>
      </w:r>
      <w:r>
        <w:rPr>
          <w:sz w:val="22"/>
        </w:rPr>
        <w:t>two</w:t>
      </w:r>
      <w:r>
        <w:rPr>
          <w:spacing w:val="-1"/>
          <w:sz w:val="22"/>
        </w:rPr>
        <w:t xml:space="preserve"> </w:t>
      </w:r>
      <w:r>
        <w:rPr>
          <w:sz w:val="22"/>
        </w:rPr>
        <w:t>queries</w:t>
      </w:r>
      <w:r>
        <w:rPr>
          <w:spacing w:val="-1"/>
          <w:sz w:val="22"/>
        </w:rPr>
        <w:t xml:space="preserve"> </w:t>
      </w:r>
      <w:r>
        <w:rPr>
          <w:sz w:val="22"/>
        </w:rPr>
        <w:t>in</w:t>
      </w:r>
      <w:r>
        <w:rPr>
          <w:spacing w:val="-4"/>
          <w:sz w:val="22"/>
        </w:rPr>
        <w:t xml:space="preserve"> </w:t>
      </w:r>
      <w:r>
        <w:rPr>
          <w:sz w:val="22"/>
        </w:rPr>
        <w:t>waiting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slots.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1" w:after="0" w:line="240" w:lineRule="auto"/>
        <w:ind w:left="2900" w:right="1187" w:hanging="360"/>
        <w:jc w:val="left"/>
        <w:rPr>
          <w:sz w:val="22"/>
        </w:rPr>
      </w:pPr>
      <w:r>
        <w:rPr>
          <w:sz w:val="22"/>
        </w:rPr>
        <w:t>State</w:t>
      </w:r>
      <w:r>
        <w:rPr>
          <w:spacing w:val="-3"/>
          <w:sz w:val="22"/>
        </w:rPr>
        <w:t xml:space="preserve"> </w:t>
      </w:r>
      <w:r>
        <w:rPr>
          <w:sz w:val="22"/>
        </w:rPr>
        <w:t>4:</w:t>
      </w:r>
      <w:r>
        <w:rPr>
          <w:spacing w:val="-2"/>
          <w:sz w:val="22"/>
        </w:rPr>
        <w:t xml:space="preserve"> </w:t>
      </w:r>
      <w:r>
        <w:rPr>
          <w:sz w:val="22"/>
        </w:rPr>
        <w:t>Staff</w:t>
      </w:r>
      <w:r>
        <w:rPr>
          <w:spacing w:val="-3"/>
          <w:sz w:val="22"/>
        </w:rPr>
        <w:t xml:space="preserve"> </w:t>
      </w:r>
      <w:r>
        <w:rPr>
          <w:sz w:val="22"/>
        </w:rPr>
        <w:t>1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2"/>
          <w:sz w:val="22"/>
        </w:rPr>
        <w:t xml:space="preserve"> </w:t>
      </w:r>
      <w:r>
        <w:rPr>
          <w:sz w:val="22"/>
        </w:rPr>
        <w:t>serving</w:t>
      </w:r>
      <w:r>
        <w:rPr>
          <w:spacing w:val="-3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call,</w:t>
      </w:r>
      <w:r>
        <w:rPr>
          <w:spacing w:val="-2"/>
          <w:sz w:val="22"/>
        </w:rPr>
        <w:t xml:space="preserve"> </w:t>
      </w:r>
      <w:r>
        <w:rPr>
          <w:sz w:val="22"/>
        </w:rPr>
        <w:t>three</w:t>
      </w:r>
      <w:r>
        <w:rPr>
          <w:spacing w:val="-1"/>
          <w:sz w:val="22"/>
        </w:rPr>
        <w:t xml:space="preserve"> </w:t>
      </w:r>
      <w:r>
        <w:rPr>
          <w:sz w:val="22"/>
        </w:rPr>
        <w:t>queries</w:t>
      </w:r>
      <w:r>
        <w:rPr>
          <w:spacing w:val="-3"/>
          <w:sz w:val="22"/>
        </w:rPr>
        <w:t xml:space="preserve"> </w:t>
      </w:r>
      <w:r>
        <w:rPr>
          <w:sz w:val="22"/>
        </w:rPr>
        <w:t>in</w:t>
      </w:r>
      <w:r>
        <w:rPr>
          <w:spacing w:val="-2"/>
          <w:sz w:val="22"/>
        </w:rPr>
        <w:t xml:space="preserve"> </w:t>
      </w:r>
      <w:r>
        <w:rPr>
          <w:sz w:val="22"/>
        </w:rPr>
        <w:t>waiting</w:t>
      </w:r>
      <w:r>
        <w:rPr>
          <w:spacing w:val="-3"/>
          <w:sz w:val="22"/>
        </w:rPr>
        <w:t xml:space="preserve"> </w:t>
      </w:r>
      <w:r>
        <w:rPr>
          <w:sz w:val="22"/>
        </w:rPr>
        <w:t>slots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the</w:t>
      </w:r>
      <w:r>
        <w:rPr>
          <w:spacing w:val="-3"/>
          <w:sz w:val="22"/>
        </w:rPr>
        <w:t xml:space="preserve"> </w:t>
      </w:r>
      <w:r>
        <w:rPr>
          <w:sz w:val="22"/>
        </w:rPr>
        <w:t>slots</w:t>
      </w:r>
      <w:r>
        <w:rPr>
          <w:spacing w:val="-2"/>
          <w:sz w:val="22"/>
        </w:rPr>
        <w:t xml:space="preserve"> </w:t>
      </w:r>
      <w:r>
        <w:rPr>
          <w:sz w:val="22"/>
        </w:rPr>
        <w:t>are full. A further query is assigned to Staff 1 will be rejected.</w:t>
      </w:r>
    </w:p>
    <w:p>
      <w:pPr>
        <w:pStyle w:val="5"/>
      </w:pPr>
    </w:p>
    <w:p>
      <w:pPr>
        <w:pStyle w:val="5"/>
        <w:spacing w:before="1"/>
      </w:pPr>
    </w:p>
    <w:p>
      <w:pPr>
        <w:pStyle w:val="4"/>
        <w:numPr>
          <w:ilvl w:val="1"/>
          <w:numId w:val="1"/>
        </w:numPr>
        <w:tabs>
          <w:tab w:val="left" w:pos="1821"/>
        </w:tabs>
        <w:spacing w:before="0" w:after="0" w:line="240" w:lineRule="auto"/>
        <w:ind w:left="1820" w:right="1217" w:hanging="360"/>
        <w:jc w:val="left"/>
      </w:pPr>
      <w:r>
        <w:rPr>
          <w:i/>
        </w:rPr>
        <w:t>Write</w:t>
      </w:r>
      <w:r>
        <w:rPr>
          <w:i/>
          <w:spacing w:val="-3"/>
        </w:rPr>
        <w:t xml:space="preserve"> </w:t>
      </w:r>
      <w:r>
        <w:rPr>
          <w:i/>
        </w:rPr>
        <w:t>down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balance</w:t>
      </w:r>
      <w:r>
        <w:rPr>
          <w:i/>
          <w:spacing w:val="-3"/>
        </w:rPr>
        <w:t xml:space="preserve"> </w:t>
      </w:r>
      <w:r>
        <w:rPr>
          <w:i/>
        </w:rPr>
        <w:t>equations</w:t>
      </w:r>
      <w:r>
        <w:rPr>
          <w:i/>
          <w:spacing w:val="-3"/>
        </w:rPr>
        <w:t xml:space="preserve"> </w:t>
      </w:r>
      <w:r>
        <w:rPr>
          <w:i/>
        </w:rPr>
        <w:t>for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continuous-time</w:t>
      </w:r>
      <w:r>
        <w:rPr>
          <w:i/>
          <w:spacing w:val="-3"/>
        </w:rPr>
        <w:t xml:space="preserve"> </w:t>
      </w:r>
      <w:r>
        <w:rPr>
          <w:i/>
        </w:rPr>
        <w:t>Markov</w:t>
      </w:r>
      <w:r>
        <w:rPr>
          <w:i/>
          <w:spacing w:val="-3"/>
        </w:rPr>
        <w:t xml:space="preserve"> </w:t>
      </w:r>
      <w:r>
        <w:rPr>
          <w:i/>
        </w:rPr>
        <w:t>chain</w:t>
      </w:r>
      <w:r>
        <w:rPr>
          <w:i/>
          <w:spacing w:val="-2"/>
        </w:rPr>
        <w:t xml:space="preserve"> </w:t>
      </w:r>
      <w:r>
        <w:rPr>
          <w:i/>
        </w:rPr>
        <w:t>that</w:t>
      </w:r>
      <w:r>
        <w:rPr>
          <w:i/>
          <w:spacing w:val="-5"/>
        </w:rPr>
        <w:t xml:space="preserve"> </w:t>
      </w:r>
      <w:r>
        <w:rPr>
          <w:i/>
        </w:rPr>
        <w:t>you</w:t>
      </w:r>
      <w:r>
        <w:rPr>
          <w:i/>
          <w:spacing w:val="-4"/>
        </w:rPr>
        <w:t xml:space="preserve"> </w:t>
      </w:r>
      <w:r>
        <w:rPr>
          <w:i/>
        </w:rPr>
        <w:t>have</w:t>
      </w:r>
      <w:r>
        <w:t xml:space="preserve"> </w:t>
      </w:r>
      <w:r>
        <w:rPr>
          <w:spacing w:val="-2"/>
        </w:rPr>
        <w:t>formulated.</w:t>
      </w:r>
    </w:p>
    <w:p>
      <w:pPr>
        <w:pStyle w:val="5"/>
        <w:spacing w:before="1" w:line="268" w:lineRule="exact"/>
        <w:ind w:left="1820"/>
      </w:pPr>
      <w:r>
        <w:t>Brief</w:t>
      </w:r>
      <w:r>
        <w:rPr>
          <w:spacing w:val="-3"/>
        </w:rPr>
        <w:t xml:space="preserve"> </w:t>
      </w:r>
      <w:r>
        <w:t>Explanation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Terms:</w:t>
      </w:r>
    </w:p>
    <w:p>
      <w:pPr>
        <w:pStyle w:val="9"/>
        <w:numPr>
          <w:ilvl w:val="2"/>
          <w:numId w:val="1"/>
        </w:numPr>
        <w:tabs>
          <w:tab w:val="left" w:pos="2900"/>
          <w:tab w:val="left" w:pos="2901"/>
        </w:tabs>
        <w:spacing w:before="0" w:after="0" w:line="268" w:lineRule="exact"/>
        <w:ind w:left="2900" w:right="0" w:hanging="361"/>
        <w:jc w:val="left"/>
        <w:rPr>
          <w:sz w:val="22"/>
        </w:rPr>
      </w:pP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sz w:val="14"/>
        </w:rPr>
        <w:t>i</w:t>
      </w:r>
      <w:r>
        <w:rPr>
          <w:position w:val="2"/>
          <w:sz w:val="22"/>
        </w:rPr>
        <w:t>:</w:t>
      </w:r>
      <w:r>
        <w:rPr>
          <w:spacing w:val="-1"/>
          <w:position w:val="2"/>
          <w:sz w:val="22"/>
        </w:rPr>
        <w:t xml:space="preserve"> </w:t>
      </w:r>
      <w:r>
        <w:rPr>
          <w:position w:val="2"/>
          <w:sz w:val="22"/>
        </w:rPr>
        <w:t>Probability</w:t>
      </w:r>
      <w:r>
        <w:rPr>
          <w:spacing w:val="-2"/>
          <w:position w:val="2"/>
          <w:sz w:val="22"/>
        </w:rPr>
        <w:t xml:space="preserve"> </w:t>
      </w:r>
      <w:r>
        <w:rPr>
          <w:position w:val="2"/>
          <w:sz w:val="22"/>
        </w:rPr>
        <w:t>in</w:t>
      </w:r>
      <w:r>
        <w:rPr>
          <w:spacing w:val="-1"/>
          <w:position w:val="2"/>
          <w:sz w:val="22"/>
        </w:rPr>
        <w:t xml:space="preserve"> </w:t>
      </w:r>
      <w:r>
        <w:rPr>
          <w:position w:val="2"/>
          <w:sz w:val="22"/>
        </w:rPr>
        <w:t>State</w:t>
      </w:r>
      <w:r>
        <w:rPr>
          <w:spacing w:val="-3"/>
          <w:position w:val="2"/>
          <w:sz w:val="22"/>
        </w:rPr>
        <w:t xml:space="preserve"> </w:t>
      </w:r>
      <w:r>
        <w:rPr>
          <w:spacing w:val="-5"/>
          <w:position w:val="2"/>
          <w:sz w:val="22"/>
        </w:rPr>
        <w:t>i.</w:t>
      </w:r>
    </w:p>
    <w:p>
      <w:pPr>
        <w:pStyle w:val="5"/>
        <w:spacing w:before="10"/>
        <w:rPr>
          <w:sz w:val="21"/>
        </w:rPr>
      </w:pPr>
    </w:p>
    <w:p>
      <w:pPr>
        <w:pStyle w:val="5"/>
        <w:spacing w:before="1" w:line="268" w:lineRule="exact"/>
        <w:ind w:left="1820"/>
      </w:pPr>
      <w:r>
        <w:t>Balance</w:t>
      </w:r>
      <w:r>
        <w:rPr>
          <w:spacing w:val="-4"/>
        </w:rPr>
        <w:t xml:space="preserve"> </w:t>
      </w:r>
      <w:r>
        <w:t>Equation</w:t>
      </w:r>
      <w:r>
        <w:rPr>
          <w:spacing w:val="-4"/>
        </w:rPr>
        <w:t xml:space="preserve"> List:</w:t>
      </w:r>
    </w:p>
    <w:p>
      <w:pPr>
        <w:tabs>
          <w:tab w:val="left" w:pos="2900"/>
        </w:tabs>
        <w:spacing w:before="0" w:line="268" w:lineRule="exact"/>
        <w:ind w:left="2540" w:right="0" w:firstLine="0"/>
        <w:jc w:val="left"/>
        <w:rPr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0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spacing w:val="-4"/>
          <w:position w:val="2"/>
          <w:sz w:val="22"/>
        </w:rPr>
        <w:t>𝜇</w:t>
      </w:r>
      <w:r>
        <w:rPr>
          <w:spacing w:val="-4"/>
          <w:sz w:val="14"/>
        </w:rPr>
        <w:t>1</w:t>
      </w:r>
      <w:r>
        <w:rPr>
          <w:rFonts w:ascii="Cambria Math" w:eastAsia="Cambria Math"/>
          <w:spacing w:val="-4"/>
          <w:position w:val="2"/>
          <w:sz w:val="22"/>
        </w:rPr>
        <w:t>𝑃</w:t>
      </w:r>
      <w:r>
        <w:rPr>
          <w:spacing w:val="-4"/>
          <w:sz w:val="14"/>
        </w:rPr>
        <w:t>1</w:t>
      </w:r>
    </w:p>
    <w:p>
      <w:pPr>
        <w:tabs>
          <w:tab w:val="left" w:pos="2900"/>
        </w:tabs>
        <w:spacing w:before="0"/>
        <w:ind w:left="2540" w:right="0" w:firstLine="0"/>
        <w:jc w:val="left"/>
        <w:rPr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1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spacing w:val="-4"/>
          <w:position w:val="2"/>
          <w:sz w:val="22"/>
        </w:rPr>
        <w:t>𝜇</w:t>
      </w:r>
      <w:r>
        <w:rPr>
          <w:spacing w:val="-4"/>
          <w:sz w:val="14"/>
        </w:rPr>
        <w:t>1</w:t>
      </w:r>
      <w:r>
        <w:rPr>
          <w:rFonts w:ascii="Cambria Math" w:eastAsia="Cambria Math"/>
          <w:spacing w:val="-4"/>
          <w:position w:val="2"/>
          <w:sz w:val="22"/>
        </w:rPr>
        <w:t>𝑃</w:t>
      </w:r>
      <w:r>
        <w:rPr>
          <w:spacing w:val="-4"/>
          <w:sz w:val="14"/>
        </w:rPr>
        <w:t>2</w:t>
      </w:r>
    </w:p>
    <w:p>
      <w:pPr>
        <w:tabs>
          <w:tab w:val="left" w:pos="2900"/>
        </w:tabs>
        <w:spacing w:before="0"/>
        <w:ind w:left="2540" w:right="0" w:firstLine="0"/>
        <w:jc w:val="left"/>
        <w:rPr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2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spacing w:val="-4"/>
          <w:position w:val="2"/>
          <w:sz w:val="22"/>
        </w:rPr>
        <w:t>𝜇</w:t>
      </w:r>
      <w:r>
        <w:rPr>
          <w:spacing w:val="-4"/>
          <w:sz w:val="14"/>
        </w:rPr>
        <w:t>1</w:t>
      </w:r>
      <w:r>
        <w:rPr>
          <w:rFonts w:ascii="Cambria Math" w:eastAsia="Cambria Math"/>
          <w:spacing w:val="-4"/>
          <w:position w:val="2"/>
          <w:sz w:val="22"/>
        </w:rPr>
        <w:t>𝑃</w:t>
      </w:r>
      <w:r>
        <w:rPr>
          <w:spacing w:val="-4"/>
          <w:sz w:val="14"/>
        </w:rPr>
        <w:t>3</w:t>
      </w:r>
    </w:p>
    <w:p>
      <w:pPr>
        <w:tabs>
          <w:tab w:val="left" w:pos="2900"/>
        </w:tabs>
        <w:spacing w:before="0"/>
        <w:ind w:left="2540" w:right="0" w:firstLine="0"/>
        <w:jc w:val="left"/>
        <w:rPr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3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spacing w:val="-4"/>
          <w:position w:val="2"/>
          <w:sz w:val="22"/>
        </w:rPr>
        <w:t>𝜇</w:t>
      </w:r>
      <w:r>
        <w:rPr>
          <w:spacing w:val="-4"/>
          <w:sz w:val="14"/>
        </w:rPr>
        <w:t>1</w:t>
      </w:r>
      <w:r>
        <w:rPr>
          <w:rFonts w:ascii="Cambria Math" w:eastAsia="Cambria Math"/>
          <w:spacing w:val="-4"/>
          <w:position w:val="2"/>
          <w:sz w:val="22"/>
        </w:rPr>
        <w:t>𝑃</w:t>
      </w:r>
      <w:r>
        <w:rPr>
          <w:spacing w:val="-4"/>
          <w:sz w:val="14"/>
        </w:rPr>
        <w:t>4</w:t>
      </w:r>
    </w:p>
    <w:p>
      <w:pPr>
        <w:tabs>
          <w:tab w:val="left" w:pos="2900"/>
        </w:tabs>
        <w:spacing w:before="1"/>
        <w:ind w:left="2540" w:right="0" w:firstLine="0"/>
        <w:jc w:val="left"/>
        <w:rPr>
          <w:rFonts w:ascii="Cambria Math" w:eastAsia="Cambria Math"/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0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𝜇</w:t>
      </w:r>
      <w:r>
        <w:rPr>
          <w:sz w:val="14"/>
        </w:rPr>
        <w:t>1</w:t>
      </w:r>
      <w:r>
        <w:rPr>
          <w:rFonts w:ascii="Cambria Math" w:eastAsia="Cambria Math"/>
          <w:position w:val="2"/>
          <w:sz w:val="22"/>
        </w:rPr>
        <w:t>𝑃</w:t>
      </w:r>
      <w:r>
        <w:rPr>
          <w:sz w:val="14"/>
        </w:rPr>
        <w:t>2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position w:val="2"/>
          <w:sz w:val="22"/>
        </w:rPr>
        <w:t>(</w:t>
      </w:r>
      <w:r>
        <w:rPr>
          <w:rFonts w:ascii="Cambria Math" w:eastAsia="Cambria Math"/>
          <w:position w:val="2"/>
          <w:sz w:val="22"/>
        </w:rPr>
        <w:t>𝜇</w:t>
      </w:r>
      <w:r>
        <w:rPr>
          <w:rFonts w:ascii="Cambria Math" w:eastAsia="Cambria Math"/>
          <w:spacing w:val="-11"/>
          <w:position w:val="2"/>
          <w:sz w:val="22"/>
        </w:rPr>
        <w:t xml:space="preserve"> </w:t>
      </w:r>
      <w:r>
        <w:rPr>
          <w:sz w:val="14"/>
        </w:rPr>
        <w:t>1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𝑝𝜆</w:t>
      </w:r>
      <w:r>
        <w:rPr>
          <w:position w:val="2"/>
          <w:sz w:val="22"/>
        </w:rPr>
        <w:t xml:space="preserve">) </w:t>
      </w:r>
      <w:r>
        <w:rPr>
          <w:rFonts w:ascii="Cambria Math" w:eastAsia="Cambria Math"/>
          <w:spacing w:val="-5"/>
          <w:position w:val="2"/>
          <w:sz w:val="22"/>
        </w:rPr>
        <w:t>𝑃</w:t>
      </w:r>
      <w:r>
        <w:rPr>
          <w:rFonts w:ascii="Cambria Math" w:eastAsia="Cambria Math"/>
          <w:spacing w:val="-5"/>
          <w:sz w:val="14"/>
        </w:rPr>
        <w:t>1</w:t>
      </w:r>
    </w:p>
    <w:p>
      <w:pPr>
        <w:tabs>
          <w:tab w:val="left" w:pos="2900"/>
        </w:tabs>
        <w:spacing w:before="1"/>
        <w:ind w:left="2540" w:right="0" w:firstLine="0"/>
        <w:jc w:val="left"/>
        <w:rPr>
          <w:rFonts w:ascii="Cambria Math" w:eastAsia="Cambria Math"/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1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𝜇</w:t>
      </w:r>
      <w:r>
        <w:rPr>
          <w:sz w:val="14"/>
        </w:rPr>
        <w:t>1</w:t>
      </w:r>
      <w:r>
        <w:rPr>
          <w:rFonts w:ascii="Cambria Math" w:eastAsia="Cambria Math"/>
          <w:position w:val="2"/>
          <w:sz w:val="22"/>
        </w:rPr>
        <w:t>𝑃</w:t>
      </w:r>
      <w:r>
        <w:rPr>
          <w:sz w:val="14"/>
        </w:rPr>
        <w:t>3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position w:val="2"/>
          <w:sz w:val="22"/>
        </w:rPr>
        <w:t>(</w:t>
      </w:r>
      <w:r>
        <w:rPr>
          <w:rFonts w:ascii="Cambria Math" w:eastAsia="Cambria Math"/>
          <w:position w:val="2"/>
          <w:sz w:val="22"/>
        </w:rPr>
        <w:t>𝜇</w:t>
      </w:r>
      <w:r>
        <w:rPr>
          <w:rFonts w:ascii="Cambria Math" w:eastAsia="Cambria Math"/>
          <w:spacing w:val="-11"/>
          <w:position w:val="2"/>
          <w:sz w:val="22"/>
        </w:rPr>
        <w:t xml:space="preserve"> </w:t>
      </w:r>
      <w:r>
        <w:rPr>
          <w:sz w:val="14"/>
        </w:rPr>
        <w:t>1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𝑝𝜆</w:t>
      </w:r>
      <w:r>
        <w:rPr>
          <w:position w:val="2"/>
          <w:sz w:val="22"/>
        </w:rPr>
        <w:t xml:space="preserve">) </w:t>
      </w:r>
      <w:r>
        <w:rPr>
          <w:rFonts w:ascii="Cambria Math" w:eastAsia="Cambria Math"/>
          <w:spacing w:val="-5"/>
          <w:position w:val="2"/>
          <w:sz w:val="22"/>
        </w:rPr>
        <w:t>𝑃</w:t>
      </w:r>
      <w:r>
        <w:rPr>
          <w:rFonts w:ascii="Cambria Math" w:eastAsia="Cambria Math"/>
          <w:spacing w:val="-5"/>
          <w:sz w:val="14"/>
        </w:rPr>
        <w:t>2</w:t>
      </w:r>
    </w:p>
    <w:p>
      <w:pPr>
        <w:tabs>
          <w:tab w:val="left" w:pos="2900"/>
        </w:tabs>
        <w:spacing w:before="0"/>
        <w:ind w:left="2540" w:right="0" w:firstLine="0"/>
        <w:jc w:val="left"/>
        <w:rPr>
          <w:rFonts w:ascii="Cambria Math" w:eastAsia="Cambria Math"/>
          <w:sz w:val="14"/>
        </w:rPr>
      </w:pPr>
      <w:r>
        <w:rPr>
          <w:spacing w:val="-10"/>
          <w:position w:val="2"/>
          <w:sz w:val="22"/>
        </w:rPr>
        <w:t>-</w:t>
      </w:r>
      <w:r>
        <w:rPr>
          <w:position w:val="2"/>
          <w:sz w:val="22"/>
        </w:rPr>
        <w:tab/>
      </w:r>
      <w:r>
        <w:rPr>
          <w:rFonts w:ascii="Cambria Math" w:eastAsia="Cambria Math"/>
          <w:position w:val="2"/>
          <w:sz w:val="22"/>
        </w:rPr>
        <w:t>𝑝𝜆𝑃</w:t>
      </w:r>
      <w:r>
        <w:rPr>
          <w:sz w:val="14"/>
        </w:rPr>
        <w:t>2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𝜇</w:t>
      </w:r>
      <w:r>
        <w:rPr>
          <w:sz w:val="14"/>
        </w:rPr>
        <w:t>1</w:t>
      </w:r>
      <w:r>
        <w:rPr>
          <w:rFonts w:ascii="Cambria Math" w:eastAsia="Cambria Math"/>
          <w:position w:val="2"/>
          <w:sz w:val="22"/>
        </w:rPr>
        <w:t>𝑃</w:t>
      </w:r>
      <w:r>
        <w:rPr>
          <w:sz w:val="14"/>
        </w:rPr>
        <w:t>4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position w:val="2"/>
          <w:sz w:val="22"/>
        </w:rPr>
        <w:t>(</w:t>
      </w:r>
      <w:r>
        <w:rPr>
          <w:rFonts w:ascii="Cambria Math" w:eastAsia="Cambria Math"/>
          <w:position w:val="2"/>
          <w:sz w:val="22"/>
        </w:rPr>
        <w:t>𝜇</w:t>
      </w:r>
      <w:r>
        <w:rPr>
          <w:rFonts w:ascii="Cambria Math" w:eastAsia="Cambria Math"/>
          <w:spacing w:val="-11"/>
          <w:position w:val="2"/>
          <w:sz w:val="22"/>
        </w:rPr>
        <w:t xml:space="preserve"> </w:t>
      </w:r>
      <w:r>
        <w:rPr>
          <w:sz w:val="14"/>
        </w:rPr>
        <w:t>1</w:t>
      </w:r>
      <w:r>
        <w:rPr>
          <w:spacing w:val="19"/>
          <w:sz w:val="14"/>
        </w:rPr>
        <w:t xml:space="preserve"> </w:t>
      </w:r>
      <w:r>
        <w:rPr>
          <w:position w:val="2"/>
          <w:sz w:val="22"/>
        </w:rPr>
        <w:t>+</w:t>
      </w:r>
      <w:r>
        <w:rPr>
          <w:spacing w:val="2"/>
          <w:position w:val="2"/>
          <w:sz w:val="22"/>
        </w:rPr>
        <w:t xml:space="preserve"> </w:t>
      </w:r>
      <w:r>
        <w:rPr>
          <w:rFonts w:ascii="Cambria Math" w:eastAsia="Cambria Math"/>
          <w:position w:val="2"/>
          <w:sz w:val="22"/>
        </w:rPr>
        <w:t>𝑝𝜆</w:t>
      </w:r>
      <w:r>
        <w:rPr>
          <w:position w:val="2"/>
          <w:sz w:val="22"/>
        </w:rPr>
        <w:t xml:space="preserve">) </w:t>
      </w:r>
      <w:r>
        <w:rPr>
          <w:rFonts w:ascii="Cambria Math" w:eastAsia="Cambria Math"/>
          <w:spacing w:val="-5"/>
          <w:position w:val="2"/>
          <w:sz w:val="22"/>
        </w:rPr>
        <w:t>𝑃</w:t>
      </w:r>
      <w:r>
        <w:rPr>
          <w:rFonts w:ascii="Cambria Math" w:eastAsia="Cambria Math"/>
          <w:spacing w:val="-5"/>
          <w:sz w:val="14"/>
        </w:rPr>
        <w:t>3</w:t>
      </w:r>
    </w:p>
    <w:p>
      <w:pPr>
        <w:spacing w:after="0"/>
        <w:jc w:val="left"/>
        <w:rPr>
          <w:rFonts w:ascii="Cambria Math" w:eastAsia="Cambria Math"/>
          <w:sz w:val="14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9"/>
        <w:numPr>
          <w:ilvl w:val="1"/>
          <w:numId w:val="1"/>
        </w:numPr>
        <w:tabs>
          <w:tab w:val="left" w:pos="1821"/>
        </w:tabs>
        <w:spacing w:before="41" w:after="0" w:line="240" w:lineRule="auto"/>
        <w:ind w:left="1100" w:right="1223" w:firstLine="360"/>
        <w:jc w:val="left"/>
        <w:rPr>
          <w:b/>
          <w:i/>
          <w:sz w:val="22"/>
        </w:rPr>
      </w:pPr>
      <w:r>
        <w:rPr>
          <w:b/>
          <w:i/>
          <w:sz w:val="22"/>
        </w:rPr>
        <w:t>Derive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expressions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for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steady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state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probabilities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of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continuous-time</w:t>
      </w:r>
      <w:r>
        <w:rPr>
          <w:b/>
          <w:i/>
          <w:spacing w:val="-6"/>
          <w:sz w:val="22"/>
        </w:rPr>
        <w:t xml:space="preserve"> </w:t>
      </w:r>
      <w:r>
        <w:rPr>
          <w:b/>
          <w:i/>
          <w:sz w:val="22"/>
        </w:rPr>
        <w:t>Markov chain that you have formulated.</w:t>
      </w:r>
    </w:p>
    <w:p>
      <w:pPr>
        <w:pStyle w:val="2"/>
        <w:spacing w:line="365" w:lineRule="exact"/>
        <w:ind w:left="1003" w:right="1137"/>
        <w:jc w:val="center"/>
      </w:pPr>
      <w:r>
        <w:rPr>
          <w:rFonts w:ascii="Cambria Math"/>
        </w:rPr>
        <w:t>P</w:t>
      </w:r>
      <w:r>
        <w:rPr>
          <w:vertAlign w:val="subscript"/>
        </w:rPr>
        <w:t>0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+</w:t>
      </w:r>
      <w:r>
        <w:rPr>
          <w:spacing w:val="1"/>
          <w:vertAlign w:val="baseline"/>
        </w:rPr>
        <w:t xml:space="preserve"> </w:t>
      </w:r>
      <w:r>
        <w:rPr>
          <w:rFonts w:ascii="Cambria Math"/>
          <w:vertAlign w:val="baseline"/>
        </w:rPr>
        <w:t>P</w:t>
      </w:r>
      <w:r>
        <w:rPr>
          <w:vertAlign w:val="subscript"/>
        </w:rPr>
        <w:t>1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+</w:t>
      </w:r>
      <w:r>
        <w:rPr>
          <w:spacing w:val="-2"/>
          <w:vertAlign w:val="baseline"/>
        </w:rPr>
        <w:t xml:space="preserve"> </w:t>
      </w:r>
      <w:r>
        <w:rPr>
          <w:rFonts w:ascii="Cambria Math"/>
          <w:vertAlign w:val="baseline"/>
        </w:rPr>
        <w:t>P</w:t>
      </w:r>
      <w:r>
        <w:rPr>
          <w:vertAlign w:val="subscript"/>
        </w:rPr>
        <w:t>2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+</w:t>
      </w:r>
      <w:r>
        <w:rPr>
          <w:spacing w:val="1"/>
          <w:vertAlign w:val="baseline"/>
        </w:rPr>
        <w:t xml:space="preserve"> </w:t>
      </w:r>
      <w:r>
        <w:rPr>
          <w:rFonts w:ascii="Cambria Math"/>
          <w:vertAlign w:val="baseline"/>
        </w:rPr>
        <w:t>P</w:t>
      </w:r>
      <w:r>
        <w:rPr>
          <w:vertAlign w:val="subscript"/>
        </w:rPr>
        <w:t>3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+</w:t>
      </w:r>
      <w:r>
        <w:rPr>
          <w:spacing w:val="1"/>
          <w:vertAlign w:val="baseline"/>
        </w:rPr>
        <w:t xml:space="preserve"> </w:t>
      </w:r>
      <w:r>
        <w:rPr>
          <w:rFonts w:ascii="Cambria Math"/>
          <w:vertAlign w:val="baseline"/>
        </w:rPr>
        <w:t>P</w:t>
      </w:r>
      <w:r>
        <w:rPr>
          <w:vertAlign w:val="subscript"/>
        </w:rPr>
        <w:t>4</w:t>
      </w:r>
      <w:r>
        <w:rPr>
          <w:spacing w:val="-2"/>
          <w:vertAlign w:val="baseline"/>
        </w:rPr>
        <w:t xml:space="preserve"> </w:t>
      </w:r>
      <w:r>
        <w:rPr>
          <w:vertAlign w:val="baseline"/>
        </w:rPr>
        <w:t>=</w:t>
      </w:r>
      <w:r>
        <w:rPr>
          <w:spacing w:val="-2"/>
          <w:vertAlign w:val="baseline"/>
        </w:rPr>
        <w:t xml:space="preserve"> </w:t>
      </w:r>
      <w:r>
        <w:rPr>
          <w:spacing w:val="-10"/>
          <w:vertAlign w:val="baseline"/>
        </w:rPr>
        <w:t>1</w:t>
      </w:r>
    </w:p>
    <w:p>
      <w:pPr>
        <w:pStyle w:val="3"/>
        <w:spacing w:before="268"/>
      </w:pPr>
      <w:r>
        <w:pict>
          <v:rect id="docshape44" o:spid="_x0000_s1069" o:spt="1" style="position:absolute;left:0pt;margin-left:114.6pt;margin-top:64.55pt;height:0.7pt;width:9.8pt;mso-position-horizontal-relative:page;z-index:-2515927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45" o:spid="_x0000_s1070" o:spt="1" style="position:absolute;left:0pt;margin-left:206.55pt;margin-top:64.55pt;height:0.7pt;width:9.8pt;mso-position-horizontal-relative:page;z-index:-2515927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46" o:spid="_x0000_s1071" o:spt="1" style="position:absolute;left:0pt;margin-left:319.35pt;margin-top:64.55pt;height:0.7pt;width:9.8pt;mso-position-horizontal-relative:page;z-index:-2515916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47" o:spid="_x0000_s1072" o:spt="1" style="position:absolute;left:0pt;margin-left:445.5pt;margin-top:64.55pt;height:0.7pt;width:9.8pt;mso-position-horizontal-relative:page;z-index:-2515906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2"/>
        </w:rPr>
        <w:t>Steady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P</w:t>
      </w:r>
      <w:r>
        <w:rPr>
          <w:spacing w:val="-5"/>
          <w:sz w:val="14"/>
        </w:rPr>
        <w:t>0</w:t>
      </w:r>
      <w:r>
        <w:rPr>
          <w:spacing w:val="-5"/>
          <w:position w:val="2"/>
        </w:rPr>
        <w:t>:</w:t>
      </w:r>
    </w:p>
    <w:p>
      <w:pPr>
        <w:pStyle w:val="5"/>
        <w:spacing w:before="2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8"/>
        <w:gridCol w:w="2256"/>
        <w:gridCol w:w="2522"/>
        <w:gridCol w:w="24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5" w:hRule="atLeast"/>
        </w:trPr>
        <w:tc>
          <w:tcPr>
            <w:tcW w:w="1838" w:type="dxa"/>
          </w:tcPr>
          <w:p>
            <w:pPr>
              <w:pStyle w:val="10"/>
              <w:spacing w:line="265" w:lineRule="exact"/>
              <w:ind w:left="37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0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2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</w:p>
          <w:p>
            <w:pPr>
              <w:pStyle w:val="10"/>
              <w:spacing w:line="128" w:lineRule="exact"/>
              <w:ind w:left="59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  <w:p>
            <w:pPr>
              <w:pStyle w:val="10"/>
              <w:tabs>
                <w:tab w:val="left" w:pos="1127"/>
              </w:tabs>
              <w:spacing w:line="160" w:lineRule="exact"/>
              <w:ind w:left="107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position w:val="2"/>
                <w:sz w:val="22"/>
              </w:rPr>
              <w:t>=&gt;</w:t>
            </w:r>
            <w:r>
              <w:rPr>
                <w:rFonts w:ascii="Calibri" w:eastAsia="Calibri"/>
                <w:spacing w:val="50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spacing w:val="-10"/>
                <w:position w:val="2"/>
                <w:sz w:val="22"/>
              </w:rPr>
              <w:t>=</w:t>
            </w:r>
            <w:r>
              <w:rPr>
                <w:rFonts w:ascii="Calibri" w:eastAsia="Calibri"/>
                <w:position w:val="2"/>
                <w:sz w:val="22"/>
              </w:rPr>
              <w:tab/>
            </w:r>
            <w:r>
              <w:rPr>
                <w:spacing w:val="-5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5"/>
                <w:sz w:val="14"/>
              </w:rPr>
              <w:t>0</w:t>
            </w:r>
          </w:p>
          <w:p>
            <w:pPr>
              <w:pStyle w:val="10"/>
              <w:spacing w:line="138" w:lineRule="exact"/>
              <w:ind w:left="62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  <w:tc>
          <w:tcPr>
            <w:tcW w:w="2256" w:type="dxa"/>
          </w:tcPr>
          <w:p>
            <w:pPr>
              <w:pStyle w:val="10"/>
              <w:spacing w:line="265" w:lineRule="exact"/>
              <w:ind w:left="395" w:right="77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2</w:t>
            </w:r>
          </w:p>
          <w:p>
            <w:pPr>
              <w:pStyle w:val="10"/>
              <w:spacing w:line="128" w:lineRule="exact"/>
              <w:ind w:left="42" w:right="396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  <w:p>
            <w:pPr>
              <w:pStyle w:val="10"/>
              <w:tabs>
                <w:tab w:val="left" w:pos="1128"/>
              </w:tabs>
              <w:spacing w:line="160" w:lineRule="exact"/>
              <w:ind w:left="10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position w:val="2"/>
                <w:sz w:val="22"/>
              </w:rPr>
              <w:t>=&gt;</w:t>
            </w:r>
            <w:r>
              <w:rPr>
                <w:rFonts w:ascii="Calibri" w:eastAsia="Calibri"/>
                <w:spacing w:val="50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spacing w:val="-10"/>
                <w:position w:val="2"/>
                <w:sz w:val="22"/>
              </w:rPr>
              <w:t>=</w:t>
            </w:r>
            <w:r>
              <w:rPr>
                <w:rFonts w:ascii="Calibri" w:eastAsia="Calibri"/>
                <w:position w:val="2"/>
                <w:sz w:val="22"/>
              </w:rPr>
              <w:tab/>
            </w:r>
            <w:r>
              <w:rPr>
                <w:spacing w:val="-5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5"/>
                <w:sz w:val="14"/>
              </w:rPr>
              <w:t>1</w:t>
            </w:r>
          </w:p>
          <w:p>
            <w:pPr>
              <w:pStyle w:val="10"/>
              <w:spacing w:line="129" w:lineRule="exact"/>
              <w:ind w:left="45" w:right="396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  <w:p>
            <w:pPr>
              <w:pStyle w:val="10"/>
              <w:spacing w:line="181" w:lineRule="exact"/>
              <w:ind w:left="955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2</w:t>
            </w:r>
          </w:p>
          <w:p>
            <w:pPr>
              <w:pStyle w:val="10"/>
              <w:spacing w:line="160" w:lineRule="exact"/>
              <w:ind w:left="38" w:right="396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2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0</w:t>
            </w:r>
          </w:p>
          <w:p>
            <w:pPr>
              <w:pStyle w:val="10"/>
              <w:spacing w:line="138" w:lineRule="exact"/>
              <w:ind w:left="955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  <w:tc>
          <w:tcPr>
            <w:tcW w:w="2522" w:type="dxa"/>
          </w:tcPr>
          <w:p>
            <w:pPr>
              <w:pStyle w:val="10"/>
              <w:spacing w:line="265" w:lineRule="exact"/>
              <w:ind w:right="64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3</w:t>
            </w:r>
          </w:p>
          <w:p>
            <w:pPr>
              <w:pStyle w:val="10"/>
              <w:spacing w:line="128" w:lineRule="exact"/>
              <w:ind w:right="619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  <w:p>
            <w:pPr>
              <w:pStyle w:val="10"/>
              <w:tabs>
                <w:tab w:val="left" w:pos="1129"/>
              </w:tabs>
              <w:spacing w:line="160" w:lineRule="exact"/>
              <w:ind w:left="10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position w:val="2"/>
                <w:sz w:val="22"/>
              </w:rPr>
              <w:t>=&gt;</w:t>
            </w:r>
            <w:r>
              <w:rPr>
                <w:rFonts w:ascii="Calibri" w:eastAsia="Calibri"/>
                <w:spacing w:val="50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spacing w:val="-10"/>
                <w:position w:val="2"/>
                <w:sz w:val="22"/>
              </w:rPr>
              <w:t>=</w:t>
            </w:r>
            <w:r>
              <w:rPr>
                <w:rFonts w:ascii="Calibri" w:eastAsia="Calibri"/>
                <w:position w:val="2"/>
                <w:sz w:val="22"/>
              </w:rPr>
              <w:tab/>
            </w:r>
            <w:r>
              <w:rPr>
                <w:spacing w:val="-5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5"/>
                <w:sz w:val="14"/>
              </w:rPr>
              <w:t>2</w:t>
            </w:r>
          </w:p>
          <w:p>
            <w:pPr>
              <w:pStyle w:val="10"/>
              <w:spacing w:line="129" w:lineRule="exact"/>
              <w:ind w:right="617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  <w:p>
            <w:pPr>
              <w:pStyle w:val="10"/>
              <w:spacing w:line="181" w:lineRule="exact"/>
              <w:ind w:left="956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3</w:t>
            </w:r>
          </w:p>
          <w:p>
            <w:pPr>
              <w:pStyle w:val="10"/>
              <w:spacing w:line="160" w:lineRule="exact"/>
              <w:ind w:right="623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3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0</w:t>
            </w:r>
          </w:p>
          <w:p>
            <w:pPr>
              <w:pStyle w:val="10"/>
              <w:spacing w:line="138" w:lineRule="exact"/>
              <w:ind w:left="956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  <w:tc>
          <w:tcPr>
            <w:tcW w:w="2400" w:type="dxa"/>
          </w:tcPr>
          <w:p>
            <w:pPr>
              <w:pStyle w:val="10"/>
              <w:spacing w:line="265" w:lineRule="exact"/>
              <w:ind w:left="81" w:right="599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4</w:t>
            </w:r>
          </w:p>
          <w:p>
            <w:pPr>
              <w:pStyle w:val="10"/>
              <w:spacing w:line="128" w:lineRule="exact"/>
              <w:ind w:left="100" w:right="595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  <w:p>
            <w:pPr>
              <w:pStyle w:val="10"/>
              <w:tabs>
                <w:tab w:val="left" w:pos="1130"/>
              </w:tabs>
              <w:spacing w:line="160" w:lineRule="exact"/>
              <w:ind w:left="109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position w:val="2"/>
                <w:sz w:val="22"/>
              </w:rPr>
              <w:t>=&gt;</w:t>
            </w:r>
            <w:r>
              <w:rPr>
                <w:rFonts w:ascii="Calibri" w:eastAsia="Calibri"/>
                <w:spacing w:val="50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𝑃</w:t>
            </w:r>
            <w:r>
              <w:rPr>
                <w:rFonts w:ascii="Calibri" w:eastAsia="Calibri"/>
                <w:sz w:val="14"/>
              </w:rPr>
              <w:t>4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spacing w:val="-10"/>
                <w:position w:val="2"/>
                <w:sz w:val="22"/>
              </w:rPr>
              <w:t>=</w:t>
            </w:r>
            <w:r>
              <w:rPr>
                <w:rFonts w:ascii="Calibri" w:eastAsia="Calibri"/>
                <w:position w:val="2"/>
                <w:sz w:val="22"/>
              </w:rPr>
              <w:tab/>
            </w:r>
            <w:r>
              <w:rPr>
                <w:spacing w:val="-5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5"/>
                <w:sz w:val="14"/>
              </w:rPr>
              <w:t>3</w:t>
            </w:r>
          </w:p>
          <w:p>
            <w:pPr>
              <w:pStyle w:val="10"/>
              <w:spacing w:line="128" w:lineRule="exact"/>
              <w:ind w:left="100" w:right="593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  <w:p>
            <w:pPr>
              <w:pStyle w:val="10"/>
              <w:spacing w:line="180" w:lineRule="exact"/>
              <w:ind w:left="957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4</w:t>
            </w:r>
          </w:p>
          <w:p>
            <w:pPr>
              <w:pStyle w:val="10"/>
              <w:spacing w:line="160" w:lineRule="exact"/>
              <w:ind w:left="100" w:right="599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2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0</w:t>
            </w:r>
          </w:p>
          <w:p>
            <w:pPr>
              <w:pStyle w:val="10"/>
              <w:spacing w:line="138" w:lineRule="exact"/>
              <w:ind w:left="95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</w:tr>
    </w:tbl>
    <w:p>
      <w:pPr>
        <w:pStyle w:val="5"/>
        <w:spacing w:before="5"/>
        <w:rPr>
          <w:b/>
        </w:rPr>
      </w:pPr>
    </w:p>
    <w:p>
      <w:pPr>
        <w:spacing w:after="0"/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211"/>
        <w:ind w:left="0" w:right="0" w:firstLine="0"/>
        <w:jc w:val="right"/>
        <w:rPr>
          <w:rFonts w:ascii="Calibri Light" w:eastAsia="Calibri Light"/>
          <w:b w:val="0"/>
          <w:sz w:val="19"/>
        </w:rPr>
      </w:pPr>
      <w:r>
        <w:rPr>
          <w:rFonts w:ascii="Cambria Math" w:eastAsia="Cambria Math"/>
          <w:spacing w:val="-5"/>
          <w:sz w:val="22"/>
        </w:rPr>
        <w:t>𝑃</w:t>
      </w:r>
      <w:r>
        <w:rPr>
          <w:rFonts w:ascii="Calibri Light" w:eastAsia="Calibri Light"/>
          <w:b w:val="0"/>
          <w:spacing w:val="-5"/>
          <w:position w:val="-2"/>
          <w:sz w:val="19"/>
        </w:rPr>
        <w:t>0</w:t>
      </w:r>
    </w:p>
    <w:p>
      <w:pPr>
        <w:spacing w:before="159" w:line="172" w:lineRule="auto"/>
        <w:ind w:left="312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w w:val="105"/>
          <w:sz w:val="16"/>
        </w:rPr>
        <w:t>𝑝𝜆</w:t>
      </w:r>
      <w:r>
        <w:rPr>
          <w:rFonts w:ascii="Cambria Math" w:eastAsia="Cambria Math"/>
          <w:spacing w:val="20"/>
          <w:w w:val="105"/>
          <w:sz w:val="16"/>
        </w:rPr>
        <w:t xml:space="preserve"> </w:t>
      </w:r>
      <w:r>
        <w:rPr>
          <w:rFonts w:ascii="Calibri Light" w:eastAsia="Calibri Light"/>
          <w:b w:val="0"/>
          <w:w w:val="105"/>
          <w:position w:val="-12"/>
          <w:sz w:val="22"/>
        </w:rPr>
        <w:t>*</w:t>
      </w:r>
      <w:r>
        <w:rPr>
          <w:rFonts w:ascii="Calibri Light" w:eastAsia="Calibri Light"/>
          <w:b w:val="0"/>
          <w:spacing w:val="-1"/>
          <w:w w:val="105"/>
          <w:position w:val="-12"/>
          <w:sz w:val="22"/>
        </w:rPr>
        <w:t xml:space="preserve"> </w:t>
      </w:r>
      <w:r>
        <w:rPr>
          <w:rFonts w:ascii="Cambria Math" w:eastAsia="Cambria Math"/>
          <w:spacing w:val="-10"/>
          <w:w w:val="105"/>
          <w:position w:val="-12"/>
          <w:sz w:val="22"/>
        </w:rPr>
        <w:t>𝑃</w:t>
      </w:r>
    </w:p>
    <w:p>
      <w:pPr>
        <w:spacing w:before="0" w:line="138" w:lineRule="exact"/>
        <w:ind w:left="312" w:right="0" w:firstLine="0"/>
        <w:jc w:val="left"/>
        <w:rPr>
          <w:rFonts w:ascii="Cambria Math" w:eastAsia="Cambria Math"/>
          <w:sz w:val="16"/>
        </w:rPr>
      </w:pPr>
      <w:r>
        <w:pict>
          <v:rect id="docshape48" o:spid="_x0000_s1073" o:spt="1" style="position:absolute;left:0pt;margin-left:173.5pt;margin-top:-3.85pt;height:0.7pt;width:9.8pt;mso-position-horizontal-relative:page;z-index:-2515896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49" o:spid="_x0000_s1074" o:spt="202" type="#_x0000_t202" style="position:absolute;left:0pt;margin-left:159.25pt;margin-top:-11.6pt;height:15pt;width:7.5pt;mso-position-horizontal-relative:page;z-index:251678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0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30"/>
                    </w:rPr>
                  </w:pPr>
                  <w:r>
                    <w:rPr>
                      <w:rFonts w:ascii="Calibri Light"/>
                      <w:b w:val="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pict>
          <v:shape id="docshape50" o:spid="_x0000_s1075" o:spt="202" type="#_x0000_t202" style="position:absolute;left:0pt;margin-left:200.9pt;margin-top:-4.65pt;height:7pt;width:3.55pt;mso-position-horizontal-relative:page;z-index:251679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9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14"/>
                    </w:rPr>
                  </w:pPr>
                  <w:r>
                    <w:rPr>
                      <w:rFonts w:ascii="Calibri Light"/>
                      <w:b w:val="0"/>
                      <w:w w:val="99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78" w:line="190" w:lineRule="exact"/>
        <w:ind w:left="453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4"/>
          <w:w w:val="110"/>
          <w:sz w:val="16"/>
        </w:rPr>
        <w:t xml:space="preserve"> </w:t>
      </w:r>
      <w:r>
        <w:rPr>
          <w:rFonts w:ascii="Cambria Math" w:eastAsia="Cambria Math"/>
          <w:spacing w:val="-13"/>
          <w:w w:val="110"/>
          <w:position w:val="6"/>
          <w:sz w:val="16"/>
        </w:rPr>
        <w:t>2</w:t>
      </w:r>
    </w:p>
    <w:p>
      <w:pPr>
        <w:spacing w:before="0" w:line="155" w:lineRule="exact"/>
        <w:ind w:left="345" w:right="0" w:firstLine="0"/>
        <w:jc w:val="left"/>
        <w:rPr>
          <w:rFonts w:ascii="Cambria Math"/>
          <w:sz w:val="22"/>
        </w:rPr>
      </w:pPr>
      <w:r>
        <w:pict>
          <v:rect id="docshape51" o:spid="_x0000_s1076" o:spt="1" style="position:absolute;left:0pt;margin-left:211.95pt;margin-top:-51.55pt;height:0.7pt;width:9.8pt;mso-position-horizontal-relative:page;z-index:-2515916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52" o:spid="_x0000_s1077" o:spt="1" style="position:absolute;left:0pt;margin-left:229.1pt;margin-top:4.05pt;height:0.7pt;width:9.8pt;mso-position-horizontal-relative:page;z-index:-2515886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53" o:spid="_x0000_s1078" o:spt="202" type="#_x0000_t202" style="position:absolute;left:0pt;margin-left:212.8pt;margin-top:-3.65pt;height:15pt;width:7.5pt;mso-position-horizontal-relative:page;z-index:251679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0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30"/>
                    </w:rPr>
                  </w:pPr>
                  <w:r>
                    <w:rPr>
                      <w:rFonts w:ascii="Calibri Light"/>
                      <w:b w:val="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rPr>
          <w:rFonts w:ascii="Cambria Math"/>
          <w:w w:val="120"/>
          <w:sz w:val="22"/>
        </w:rPr>
        <w:t>(</w:t>
      </w:r>
      <w:r>
        <w:rPr>
          <w:rFonts w:ascii="Cambria Math"/>
          <w:spacing w:val="38"/>
          <w:w w:val="120"/>
          <w:sz w:val="22"/>
        </w:rPr>
        <w:t xml:space="preserve">  </w: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before="0" w:line="142" w:lineRule="exact"/>
        <w:ind w:left="453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34"/>
        <w:ind w:left="18" w:right="0" w:firstLine="0"/>
        <w:jc w:val="left"/>
        <w:rPr>
          <w:rFonts w:ascii="Calibri Light" w:hAnsi="Calibri Light" w:eastAsia="Calibri Light"/>
          <w:b w:val="0"/>
          <w:sz w:val="30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-1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0</w:t>
      </w:r>
      <w:r>
        <w:rPr>
          <w:rFonts w:ascii="Calibri Light" w:hAnsi="Calibri Light" w:eastAsia="Calibri Light"/>
          <w:b w:val="0"/>
          <w:spacing w:val="35"/>
          <w:sz w:val="14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30"/>
        </w:rPr>
        <w:t>+</w:t>
      </w:r>
    </w:p>
    <w:p>
      <w:pPr>
        <w:spacing w:before="78" w:line="190" w:lineRule="exact"/>
        <w:ind w:left="136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4"/>
          <w:w w:val="110"/>
          <w:sz w:val="16"/>
        </w:rPr>
        <w:t xml:space="preserve"> </w:t>
      </w:r>
      <w:r>
        <w:rPr>
          <w:rFonts w:ascii="Cambria Math" w:eastAsia="Cambria Math"/>
          <w:spacing w:val="-13"/>
          <w:w w:val="110"/>
          <w:position w:val="6"/>
          <w:sz w:val="16"/>
        </w:rPr>
        <w:t>3</w:t>
      </w:r>
    </w:p>
    <w:p>
      <w:pPr>
        <w:spacing w:before="0" w:line="155" w:lineRule="exact"/>
        <w:ind w:left="28" w:right="0" w:firstLine="0"/>
        <w:jc w:val="left"/>
        <w:rPr>
          <w:rFonts w:ascii="Cambria Math"/>
          <w:sz w:val="22"/>
        </w:rPr>
      </w:pPr>
      <w:r>
        <w:pict>
          <v:rect id="docshape54" o:spid="_x0000_s1079" o:spt="1" style="position:absolute;left:0pt;margin-left:289.85pt;margin-top:4.05pt;height:0.7pt;width:9.8pt;mso-position-horizontal-relative:page;z-index:-2515886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20"/>
          <w:sz w:val="22"/>
        </w:rPr>
        <w:t>(</w:t>
      </w:r>
      <w:r>
        <w:rPr>
          <w:rFonts w:ascii="Cambria Math"/>
          <w:spacing w:val="38"/>
          <w:w w:val="120"/>
          <w:sz w:val="22"/>
        </w:rPr>
        <w:t xml:space="preserve">  </w: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before="0" w:line="142" w:lineRule="exact"/>
        <w:ind w:left="136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0" w:line="240" w:lineRule="auto"/>
        <w:rPr>
          <w:rFonts w:ascii="Cambria Math"/>
          <w:sz w:val="17"/>
        </w:rPr>
      </w:pPr>
      <w:r>
        <w:br w:type="column"/>
      </w:r>
    </w:p>
    <w:p>
      <w:pPr>
        <w:spacing w:before="1"/>
        <w:ind w:left="16" w:right="0" w:firstLine="0"/>
        <w:jc w:val="left"/>
        <w:rPr>
          <w:rFonts w:ascii="Calibri Light" w:hAnsi="Calibri Light" w:eastAsia="Calibri Light"/>
          <w:b w:val="0"/>
          <w:sz w:val="22"/>
        </w:rPr>
      </w:pPr>
      <w:r>
        <w:pict>
          <v:rect id="docshape55" o:spid="_x0000_s1080" o:spt="1" style="position:absolute;left:0pt;margin-left:324.75pt;margin-top:-48.6pt;height:0.7pt;width:9.8pt;mso-position-horizontal-relative:page;z-index:-2515906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1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0</w:t>
      </w:r>
      <w:r>
        <w:rPr>
          <w:rFonts w:ascii="Calibri Light" w:hAnsi="Calibri Light" w:eastAsia="Calibri Light"/>
          <w:b w:val="0"/>
          <w:spacing w:val="19"/>
          <w:sz w:val="14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22"/>
        </w:rPr>
        <w:t>+</w:t>
      </w:r>
    </w:p>
    <w:p>
      <w:pPr>
        <w:spacing w:before="78" w:line="190" w:lineRule="exact"/>
        <w:ind w:left="118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4"/>
          <w:w w:val="110"/>
          <w:sz w:val="16"/>
        </w:rPr>
        <w:t xml:space="preserve"> </w:t>
      </w:r>
      <w:r>
        <w:rPr>
          <w:rFonts w:ascii="Cambria Math" w:eastAsia="Cambria Math"/>
          <w:spacing w:val="-13"/>
          <w:w w:val="110"/>
          <w:position w:val="6"/>
          <w:sz w:val="16"/>
        </w:rPr>
        <w:t>4</w:t>
      </w:r>
    </w:p>
    <w:p>
      <w:pPr>
        <w:spacing w:before="0" w:line="155" w:lineRule="exact"/>
        <w:ind w:left="10" w:right="0" w:firstLine="0"/>
        <w:jc w:val="left"/>
        <w:rPr>
          <w:rFonts w:ascii="Cambria Math"/>
          <w:sz w:val="22"/>
        </w:rPr>
      </w:pPr>
      <w:r>
        <w:pict>
          <v:rect id="docshape56" o:spid="_x0000_s1081" o:spt="1" style="position:absolute;left:0pt;margin-left:346.85pt;margin-top:4.05pt;height:0.7pt;width:9.8pt;mso-position-horizontal-relative:page;z-index:-2515875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20"/>
          <w:sz w:val="22"/>
        </w:rPr>
        <w:t>(</w:t>
      </w:r>
      <w:r>
        <w:rPr>
          <w:rFonts w:ascii="Cambria Math"/>
          <w:spacing w:val="38"/>
          <w:w w:val="120"/>
          <w:sz w:val="22"/>
        </w:rPr>
        <w:t xml:space="preserve">  </w: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before="0" w:line="142" w:lineRule="exact"/>
        <w:ind w:left="118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0" w:line="240" w:lineRule="auto"/>
        <w:rPr>
          <w:rFonts w:ascii="Cambria Math"/>
          <w:sz w:val="17"/>
        </w:rPr>
      </w:pPr>
      <w:r>
        <w:br w:type="column"/>
      </w:r>
    </w:p>
    <w:p>
      <w:pPr>
        <w:spacing w:before="1"/>
        <w:ind w:left="15" w:right="0" w:firstLine="0"/>
        <w:jc w:val="left"/>
        <w:rPr>
          <w:rFonts w:ascii="Calibri Light" w:hAnsi="Calibri Light" w:eastAsia="Calibri Light"/>
          <w:b w:val="0"/>
          <w:sz w:val="22"/>
        </w:rPr>
      </w:pPr>
      <w:r>
        <w:pict>
          <v:rect id="docshape57" o:spid="_x0000_s1082" o:spt="1" style="position:absolute;left:0pt;margin-left:450.9pt;margin-top:-48.7pt;height:0.7pt;width:9.8pt;mso-position-horizontal-relative:page;z-index:-2515896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1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0</w:t>
      </w:r>
      <w:r>
        <w:rPr>
          <w:rFonts w:ascii="Calibri Light" w:hAnsi="Calibri Light" w:eastAsia="Calibri Light"/>
          <w:b w:val="0"/>
          <w:spacing w:val="-1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22"/>
        </w:rPr>
        <w:t>=</w:t>
      </w:r>
      <w:r>
        <w:rPr>
          <w:rFonts w:ascii="Calibri Light" w:hAnsi="Calibri Light" w:eastAsia="Calibri Light"/>
          <w:b w:val="0"/>
          <w:spacing w:val="2"/>
          <w:position w:val="2"/>
          <w:sz w:val="22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22"/>
        </w:rPr>
        <w:t>1</w:t>
      </w:r>
    </w:p>
    <w:p>
      <w:pPr>
        <w:spacing w:after="0"/>
        <w:jc w:val="left"/>
        <w:rPr>
          <w:rFonts w:ascii="Calibri Light" w:hAnsi="Calibri Light" w:eastAsia="Calibri Light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8">
            <w:col w:w="2779" w:space="40"/>
            <w:col w:w="932" w:space="39"/>
            <w:col w:w="852" w:space="39"/>
            <w:col w:w="600" w:space="39"/>
            <w:col w:w="535" w:space="40"/>
            <w:col w:w="544" w:space="39"/>
            <w:col w:w="517" w:space="40"/>
            <w:col w:w="3975"/>
          </w:cols>
        </w:sectPr>
      </w:pPr>
    </w:p>
    <w:p>
      <w:pPr>
        <w:spacing w:before="39" w:line="114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pict>
          <v:shape id="docshape58" o:spid="_x0000_s1083" o:spt="202" type="#_x0000_t202" style="position:absolute;left:0pt;margin-left:151.1pt;margin-top:10.65pt;height:9.5pt;width:4.85pt;mso-position-horizontal-relative:page;z-index:2516807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9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19"/>
                    </w:rPr>
                  </w:pPr>
                  <w:r>
                    <w:rPr>
                      <w:rFonts w:ascii="Calibri Light"/>
                      <w:b w:val="0"/>
                      <w:w w:val="99"/>
                      <w:sz w:val="19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05"/>
          <w:sz w:val="22"/>
        </w:rPr>
        <w:t>𝑃</w:t>
      </w:r>
      <w:r>
        <w:rPr>
          <w:rFonts w:ascii="Cambria Math" w:eastAsia="Cambria Math"/>
          <w:spacing w:val="78"/>
          <w:w w:val="105"/>
          <w:sz w:val="22"/>
        </w:rPr>
        <w:t xml:space="preserve"> </w:t>
      </w:r>
      <w:r>
        <w:rPr>
          <w:rFonts w:ascii="Calibri Light" w:eastAsia="Calibri Light"/>
          <w:b w:val="0"/>
          <w:w w:val="105"/>
          <w:sz w:val="30"/>
        </w:rPr>
        <w:t>(</w:t>
      </w:r>
      <w:r>
        <w:rPr>
          <w:rFonts w:ascii="Cambria Math" w:eastAsia="Cambria Math"/>
          <w:w w:val="105"/>
          <w:sz w:val="22"/>
        </w:rPr>
        <w:t>1</w:t>
      </w:r>
      <w:r>
        <w:rPr>
          <w:rFonts w:ascii="Cambria Math" w:eastAsia="Cambria Math"/>
          <w:spacing w:val="-5"/>
          <w:w w:val="105"/>
          <w:sz w:val="22"/>
        </w:rPr>
        <w:t xml:space="preserve"> </w:t>
      </w:r>
      <w:r>
        <w:rPr>
          <w:rFonts w:ascii="Cambria Math" w:eastAsia="Cambria Math"/>
          <w:w w:val="105"/>
          <w:sz w:val="22"/>
        </w:rPr>
        <w:t>+</w:t>
      </w:r>
      <w:r>
        <w:rPr>
          <w:rFonts w:ascii="Cambria Math" w:eastAsia="Cambria Math"/>
          <w:spacing w:val="36"/>
          <w:w w:val="105"/>
          <w:sz w:val="22"/>
        </w:rPr>
        <w:t xml:space="preserve"> </w:t>
      </w:r>
      <w:r>
        <w:rPr>
          <w:rFonts w:ascii="Cambria Math" w:eastAsia="Cambria Math"/>
          <w:spacing w:val="-5"/>
          <w:w w:val="105"/>
          <w:position w:val="13"/>
          <w:sz w:val="16"/>
          <w:u w:val="single"/>
        </w:rPr>
        <w:t>𝑝𝜆</w:t>
      </w:r>
    </w:p>
    <w:p>
      <w:pPr>
        <w:spacing w:before="0" w:line="153" w:lineRule="exact"/>
        <w:ind w:left="333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  <w:u w:val="single"/>
        </w:rPr>
        <w:t>𝑝𝜆</w:t>
      </w:r>
      <w:r>
        <w:rPr>
          <w:rFonts w:ascii="Cambria Math" w:eastAsia="Cambria Math"/>
          <w:spacing w:val="75"/>
          <w:w w:val="110"/>
          <w:sz w:val="16"/>
        </w:rPr>
        <w:t xml:space="preserve"> </w:t>
      </w:r>
      <w:r>
        <w:rPr>
          <w:rFonts w:ascii="Cambria Math" w:eastAsia="Cambria Math"/>
          <w:spacing w:val="-15"/>
          <w:w w:val="110"/>
          <w:position w:val="6"/>
          <w:sz w:val="16"/>
        </w:rPr>
        <w:t>2</w:t>
      </w:r>
    </w:p>
    <w:p>
      <w:pPr>
        <w:spacing w:before="0" w:line="153" w:lineRule="exact"/>
        <w:ind w:left="385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  <w:u w:val="single"/>
        </w:rPr>
        <w:t>𝑝𝜆</w:t>
      </w:r>
      <w:r>
        <w:rPr>
          <w:rFonts w:ascii="Cambria Math" w:eastAsia="Cambria Math"/>
          <w:spacing w:val="75"/>
          <w:w w:val="110"/>
          <w:sz w:val="16"/>
        </w:rPr>
        <w:t xml:space="preserve"> </w:t>
      </w:r>
      <w:r>
        <w:rPr>
          <w:rFonts w:ascii="Cambria Math" w:eastAsia="Cambria Math"/>
          <w:spacing w:val="-14"/>
          <w:w w:val="110"/>
          <w:position w:val="6"/>
          <w:sz w:val="16"/>
        </w:rPr>
        <w:t>3</w:t>
      </w:r>
    </w:p>
    <w:p>
      <w:pPr>
        <w:spacing w:before="43" w:line="110" w:lineRule="exact"/>
        <w:ind w:left="387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  <w:u w:val="single"/>
        </w:rPr>
        <w:t>𝑝𝜆</w:t>
      </w:r>
    </w:p>
    <w:p>
      <w:pPr>
        <w:spacing w:before="0" w:line="102" w:lineRule="exact"/>
        <w:ind w:left="7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pacing w:val="-10"/>
          <w:w w:val="105"/>
          <w:sz w:val="16"/>
        </w:rPr>
        <w:t>4</w:t>
      </w:r>
    </w:p>
    <w:p>
      <w:pPr>
        <w:pStyle w:val="2"/>
        <w:rPr>
          <w:rFonts w:ascii="Calibri Light"/>
          <w:b w:val="0"/>
        </w:rPr>
      </w:pPr>
      <w:r>
        <w:rPr>
          <w:rFonts w:ascii="Calibri Light"/>
          <w:b w:val="0"/>
        </w:rPr>
        <w:t>)</w:t>
      </w:r>
      <w:r>
        <w:rPr>
          <w:rFonts w:ascii="Calibri Light"/>
          <w:b w:val="0"/>
          <w:spacing w:val="-2"/>
        </w:rPr>
        <w:t xml:space="preserve"> </w:t>
      </w:r>
      <w:r>
        <w:rPr>
          <w:rFonts w:ascii="Calibri Light"/>
          <w:b w:val="0"/>
        </w:rPr>
        <w:t>=</w:t>
      </w:r>
      <w:r>
        <w:rPr>
          <w:rFonts w:ascii="Calibri Light"/>
          <w:b w:val="0"/>
          <w:spacing w:val="1"/>
        </w:rPr>
        <w:t xml:space="preserve"> </w:t>
      </w:r>
      <w:r>
        <w:rPr>
          <w:rFonts w:ascii="Calibri Light"/>
          <w:b w:val="0"/>
          <w:spacing w:val="-10"/>
        </w:rPr>
        <w:t>1</w:t>
      </w:r>
    </w:p>
    <w:p>
      <w:pPr>
        <w:spacing w:after="0"/>
        <w:rPr>
          <w:rFonts w:ascii="Calibri Light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3539" w:space="40"/>
            <w:col w:w="731" w:space="39"/>
            <w:col w:w="784" w:space="40"/>
            <w:col w:w="582" w:space="39"/>
            <w:col w:w="5216"/>
          </w:cols>
        </w:sectPr>
      </w:pPr>
    </w:p>
    <w:p>
      <w:pPr>
        <w:spacing w:before="0" w:line="176" w:lineRule="exact"/>
        <w:ind w:left="0" w:right="0" w:firstLine="0"/>
        <w:jc w:val="right"/>
        <w:rPr>
          <w:rFonts w:ascii="Cambria Math"/>
          <w:sz w:val="22"/>
        </w:rPr>
      </w:pPr>
      <w:r>
        <w:rPr>
          <w:rFonts w:ascii="Cambria Math"/>
          <w:w w:val="110"/>
          <w:sz w:val="22"/>
        </w:rPr>
        <w:t>+</w:t>
      </w:r>
      <w:r>
        <w:rPr>
          <w:rFonts w:ascii="Cambria Math"/>
          <w:spacing w:val="-7"/>
          <w:w w:val="110"/>
          <w:sz w:val="22"/>
        </w:rPr>
        <w:t xml:space="preserve"> </w:t>
      </w:r>
      <w:r>
        <w:rPr>
          <w:rFonts w:ascii="Cambria Math"/>
          <w:w w:val="110"/>
          <w:sz w:val="22"/>
        </w:rPr>
        <w:t>(</w:t>
      </w:r>
      <w:r>
        <w:rPr>
          <w:rFonts w:ascii="Cambria Math"/>
          <w:spacing w:val="40"/>
          <w:w w:val="110"/>
          <w:sz w:val="22"/>
        </w:rPr>
        <w:t xml:space="preserve">  </w:t>
      </w:r>
      <w:r>
        <w:rPr>
          <w:rFonts w:ascii="Cambria Math"/>
          <w:spacing w:val="-10"/>
          <w:w w:val="110"/>
          <w:sz w:val="22"/>
        </w:rPr>
        <w:t>)</w:t>
      </w:r>
    </w:p>
    <w:p>
      <w:pPr>
        <w:tabs>
          <w:tab w:val="left" w:pos="3911"/>
        </w:tabs>
        <w:spacing w:before="0" w:line="142" w:lineRule="exact"/>
        <w:ind w:left="3344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63" w:line="276" w:lineRule="exact"/>
        <w:ind w:left="3260" w:right="0" w:firstLine="0"/>
        <w:jc w:val="left"/>
        <w:rPr>
          <w:rFonts w:ascii="Calibri Light" w:eastAsia="Calibri Light"/>
          <w:b w:val="0"/>
          <w:sz w:val="30"/>
        </w:rPr>
      </w:pPr>
      <w:r>
        <w:pict>
          <v:rect id="docshape59" o:spid="_x0000_s1084" o:spt="1" style="position:absolute;left:0pt;margin-left:205pt;margin-top:12.6pt;height:0.95pt;width:105.2pt;mso-position-horizontal-relative:page;z-index:2516725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z w:val="22"/>
        </w:rPr>
        <w:t>𝑃</w:t>
      </w:r>
      <w:r>
        <w:rPr>
          <w:rFonts w:ascii="Calibri Light" w:eastAsia="Calibri Light"/>
          <w:b w:val="0"/>
          <w:position w:val="-2"/>
          <w:sz w:val="19"/>
        </w:rPr>
        <w:t>0</w:t>
      </w:r>
      <w:r>
        <w:rPr>
          <w:rFonts w:ascii="Calibri Light" w:eastAsia="Calibri Light"/>
          <w:b w:val="0"/>
          <w:spacing w:val="4"/>
          <w:position w:val="-2"/>
          <w:sz w:val="19"/>
        </w:rPr>
        <w:t xml:space="preserve"> </w:t>
      </w:r>
      <w:r>
        <w:rPr>
          <w:rFonts w:ascii="Calibri Light" w:eastAsia="Calibri Light"/>
          <w:b w:val="0"/>
          <w:spacing w:val="-10"/>
          <w:sz w:val="30"/>
        </w:rPr>
        <w:t>=</w:t>
      </w:r>
    </w:p>
    <w:p>
      <w:pPr>
        <w:spacing w:before="0" w:line="176" w:lineRule="exact"/>
        <w:ind w:left="108" w:right="0" w:firstLine="0"/>
        <w:jc w:val="center"/>
        <w:rPr>
          <w:rFonts w:ascii="Cambria Math"/>
          <w:sz w:val="22"/>
        </w:rPr>
      </w:pPr>
      <w:r>
        <w:br w:type="column"/>
      </w:r>
      <w:r>
        <w:rPr>
          <w:rFonts w:ascii="Cambria Math"/>
          <w:w w:val="110"/>
          <w:sz w:val="22"/>
        </w:rPr>
        <w:t>+</w:t>
      </w:r>
      <w:r>
        <w:rPr>
          <w:rFonts w:ascii="Cambria Math"/>
          <w:spacing w:val="39"/>
          <w:w w:val="110"/>
          <w:sz w:val="22"/>
        </w:rPr>
        <w:t xml:space="preserve"> </w:t>
      </w:r>
      <w:r>
        <w:rPr>
          <w:rFonts w:ascii="Cambria Math"/>
          <w:w w:val="110"/>
          <w:sz w:val="22"/>
        </w:rPr>
        <w:t>(</w:t>
      </w:r>
      <w:r>
        <w:rPr>
          <w:rFonts w:ascii="Cambria Math"/>
          <w:spacing w:val="41"/>
          <w:w w:val="110"/>
          <w:sz w:val="22"/>
        </w:rPr>
        <w:t xml:space="preserve">  </w:t>
      </w:r>
      <w:r>
        <w:rPr>
          <w:rFonts w:ascii="Cambria Math"/>
          <w:spacing w:val="-10"/>
          <w:w w:val="110"/>
          <w:sz w:val="22"/>
        </w:rPr>
        <w:t>)</w:t>
      </w:r>
    </w:p>
    <w:p>
      <w:pPr>
        <w:spacing w:before="0" w:line="129" w:lineRule="exact"/>
        <w:ind w:left="478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233" w:lineRule="exact"/>
        <w:ind w:left="494" w:right="0" w:firstLine="0"/>
        <w:jc w:val="left"/>
        <w:rPr>
          <w:rFonts w:ascii="Cambria Math"/>
          <w:sz w:val="21"/>
        </w:rPr>
      </w:pPr>
      <w:r>
        <w:rPr>
          <w:rFonts w:ascii="Cambria Math"/>
          <w:w w:val="105"/>
          <w:sz w:val="21"/>
        </w:rPr>
        <w:t>1</w:t>
      </w:r>
    </w:p>
    <w:p>
      <w:pPr>
        <w:spacing w:before="36" w:line="83" w:lineRule="exact"/>
        <w:ind w:left="9" w:right="0" w:firstLine="0"/>
        <w:jc w:val="center"/>
        <w:rPr>
          <w:rFonts w:ascii="Cambria Math"/>
          <w:sz w:val="13"/>
        </w:rPr>
      </w:pPr>
      <w:r>
        <w:pict>
          <v:shape id="docshape60" o:spid="_x0000_s1085" o:spt="202" type="#_x0000_t202" style="position:absolute;left:0pt;margin-left:230.4pt;margin-top:9.1pt;height:10.6pt;width:5.2pt;mso-position-horizontal-relative:page;z-index:251678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11" w:lineRule="exact"/>
                    <w:ind w:left="0" w:right="0" w:firstLine="0"/>
                    <w:jc w:val="left"/>
                    <w:rPr>
                      <w:rFonts w:ascii="Cambria Math"/>
                      <w:sz w:val="21"/>
                    </w:rPr>
                  </w:pPr>
                  <w:r>
                    <w:rPr>
                      <w:rFonts w:ascii="Cambria Math"/>
                      <w:w w:val="118"/>
                      <w:sz w:val="21"/>
                    </w:rPr>
                    <w:t>(</w:t>
                  </w:r>
                </w:p>
              </w:txbxContent>
            </v:textbox>
          </v:shape>
        </w:pict>
      </w:r>
      <w:r>
        <w:rPr>
          <w:rFonts w:ascii="Cambria Math"/>
          <w:w w:val="99"/>
          <w:sz w:val="13"/>
        </w:rPr>
        <w:t>2</w:t>
      </w:r>
    </w:p>
    <w:p>
      <w:pPr>
        <w:spacing w:before="0" w:line="176" w:lineRule="exact"/>
        <w:ind w:left="110" w:right="0" w:firstLine="0"/>
        <w:jc w:val="left"/>
        <w:rPr>
          <w:rFonts w:ascii="Cambria Math"/>
          <w:sz w:val="22"/>
        </w:rPr>
      </w:pPr>
      <w:r>
        <w:br w:type="column"/>
      </w:r>
      <w:r>
        <w:rPr>
          <w:rFonts w:ascii="Cambria Math"/>
          <w:w w:val="110"/>
          <w:sz w:val="22"/>
        </w:rPr>
        <w:t>+</w:t>
      </w:r>
      <w:r>
        <w:rPr>
          <w:rFonts w:ascii="Cambria Math"/>
          <w:spacing w:val="39"/>
          <w:w w:val="110"/>
          <w:sz w:val="22"/>
        </w:rPr>
        <w:t xml:space="preserve"> </w:t>
      </w:r>
      <w:r>
        <w:rPr>
          <w:rFonts w:ascii="Cambria Math"/>
          <w:w w:val="110"/>
          <w:sz w:val="22"/>
        </w:rPr>
        <w:t>(</w:t>
      </w:r>
      <w:r>
        <w:rPr>
          <w:rFonts w:ascii="Cambria Math"/>
          <w:spacing w:val="41"/>
          <w:w w:val="110"/>
          <w:sz w:val="22"/>
        </w:rPr>
        <w:t xml:space="preserve">  </w:t>
      </w:r>
      <w:r>
        <w:rPr>
          <w:rFonts w:ascii="Cambria Math"/>
          <w:spacing w:val="-10"/>
          <w:w w:val="110"/>
          <w:sz w:val="22"/>
        </w:rPr>
        <w:t>)</w:t>
      </w:r>
    </w:p>
    <w:p>
      <w:pPr>
        <w:spacing w:before="0" w:line="142" w:lineRule="exact"/>
        <w:ind w:left="480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spacing w:before="9"/>
        <w:rPr>
          <w:rFonts w:ascii="Cambria Math"/>
          <w:sz w:val="21"/>
        </w:rPr>
      </w:pPr>
    </w:p>
    <w:p>
      <w:pPr>
        <w:tabs>
          <w:tab w:val="left" w:pos="706"/>
        </w:tabs>
        <w:spacing w:before="1" w:line="83" w:lineRule="exact"/>
        <w:ind w:left="122" w:right="0" w:firstLine="0"/>
        <w:jc w:val="left"/>
        <w:rPr>
          <w:rFonts w:ascii="Cambria Math"/>
          <w:sz w:val="13"/>
        </w:rPr>
      </w:pPr>
      <w:r>
        <w:pict>
          <v:shape id="docshape61" o:spid="_x0000_s1086" o:spt="202" type="#_x0000_t202" style="position:absolute;left:0pt;margin-left:271.95pt;margin-top:7.35pt;height:10.6pt;width:22.1pt;mso-position-horizontal-relative:page;z-index:-2515804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38"/>
                    </w:tabs>
                    <w:spacing w:before="0" w:line="211" w:lineRule="exact"/>
                    <w:ind w:left="0" w:right="0" w:firstLine="0"/>
                    <w:jc w:val="left"/>
                    <w:rPr>
                      <w:rFonts w:ascii="Cambria Math"/>
                      <w:sz w:val="21"/>
                    </w:rPr>
                  </w:pPr>
                  <w:r>
                    <w:rPr>
                      <w:rFonts w:ascii="Cambria Math"/>
                      <w:spacing w:val="-10"/>
                      <w:w w:val="120"/>
                      <w:sz w:val="21"/>
                    </w:rPr>
                    <w:t>)</w:t>
                  </w:r>
                  <w:r>
                    <w:rPr>
                      <w:rFonts w:ascii="Cambria Math"/>
                      <w:sz w:val="21"/>
                    </w:rPr>
                    <w:tab/>
                  </w:r>
                  <w:r>
                    <w:rPr>
                      <w:rFonts w:ascii="Cambria Math"/>
                      <w:spacing w:val="-12"/>
                      <w:w w:val="120"/>
                      <w:sz w:val="21"/>
                    </w:rPr>
                    <w:t>(</w:t>
                  </w:r>
                </w:p>
              </w:txbxContent>
            </v:textbox>
          </v:shape>
        </w:pict>
      </w:r>
      <w:r>
        <w:pict>
          <v:shape id="docshape62" o:spid="_x0000_s1087" o:spt="202" type="#_x0000_t202" style="position:absolute;left:0pt;margin-left:301.1pt;margin-top:7.35pt;height:10.6pt;width:5.2pt;mso-position-horizontal-relative:page;z-index:2516807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11" w:lineRule="exact"/>
                    <w:ind w:left="0" w:right="0" w:firstLine="0"/>
                    <w:jc w:val="left"/>
                    <w:rPr>
                      <w:rFonts w:ascii="Cambria Math"/>
                      <w:sz w:val="21"/>
                    </w:rPr>
                  </w:pPr>
                  <w:r>
                    <w:rPr>
                      <w:rFonts w:ascii="Cambria Math"/>
                      <w:w w:val="118"/>
                      <w:sz w:val="21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/>
          <w:spacing w:val="-10"/>
          <w:sz w:val="13"/>
        </w:rPr>
        <w:t>3</w:t>
      </w:r>
      <w:r>
        <w:rPr>
          <w:rFonts w:ascii="Cambria Math"/>
          <w:sz w:val="13"/>
        </w:rPr>
        <w:tab/>
      </w:r>
      <w:r>
        <w:rPr>
          <w:rFonts w:ascii="Cambria Math"/>
          <w:spacing w:val="-10"/>
          <w:sz w:val="13"/>
        </w:rPr>
        <w:t>4</w:t>
      </w:r>
    </w:p>
    <w:p>
      <w:pPr>
        <w:spacing w:after="0" w:line="83" w:lineRule="exact"/>
        <w:jc w:val="left"/>
        <w:rPr>
          <w:rFonts w:ascii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4217" w:space="40"/>
            <w:col w:w="784" w:space="39"/>
            <w:col w:w="5930"/>
          </w:cols>
        </w:sectPr>
      </w:pPr>
    </w:p>
    <w:p>
      <w:pPr>
        <w:spacing w:before="0" w:line="102" w:lineRule="exact"/>
        <w:ind w:left="0" w:right="0" w:firstLine="0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sz w:val="13"/>
        </w:rPr>
        <w:t>𝑝𝜆</w:t>
      </w:r>
    </w:p>
    <w:p>
      <w:pPr>
        <w:spacing w:before="0" w:line="129" w:lineRule="exact"/>
        <w:ind w:left="0" w:right="175" w:firstLine="0"/>
        <w:jc w:val="right"/>
        <w:rPr>
          <w:rFonts w:ascii="Cambria Math"/>
          <w:sz w:val="16"/>
        </w:rPr>
      </w:pPr>
      <w:r>
        <w:pict>
          <v:rect id="docshape63" o:spid="_x0000_s1088" o:spt="1" style="position:absolute;left:0pt;margin-left:217.25pt;margin-top:2.8pt;height:0.7pt;width:7.2pt;mso-position-horizontal-relative:page;z-index:2516705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pacing w:val="-5"/>
          <w:sz w:val="16"/>
        </w:rPr>
        <w:t>1+</w:t>
      </w:r>
    </w:p>
    <w:p>
      <w:pPr>
        <w:spacing w:before="0" w:line="102" w:lineRule="exact"/>
        <w:ind w:left="185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sz w:val="13"/>
        </w:rPr>
        <w:t>𝑝𝜆</w:t>
      </w:r>
    </w:p>
    <w:p>
      <w:pPr>
        <w:spacing w:before="0" w:line="129" w:lineRule="exact"/>
        <w:ind w:left="-38" w:right="0" w:firstLine="0"/>
        <w:jc w:val="left"/>
        <w:rPr>
          <w:rFonts w:ascii="Cambria Math"/>
          <w:sz w:val="16"/>
        </w:rPr>
      </w:pPr>
      <w:r>
        <w:pict>
          <v:rect id="docshape64" o:spid="_x0000_s1089" o:spt="1" style="position:absolute;left:0pt;margin-left:235.45pt;margin-top:2.8pt;height:0.7pt;width:7.2pt;mso-position-horizontal-relative:page;z-index:2516715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16"/>
        </w:rPr>
        <w:t>+</w:t>
      </w:r>
    </w:p>
    <w:p>
      <w:pPr>
        <w:spacing w:before="28" w:line="202" w:lineRule="exact"/>
        <w:ind w:left="-38" w:right="0" w:firstLine="0"/>
        <w:jc w:val="left"/>
        <w:rPr>
          <w:rFonts w:ascii="Cambria Math"/>
          <w:sz w:val="21"/>
        </w:rPr>
      </w:pPr>
      <w:r>
        <w:br w:type="column"/>
      </w:r>
      <w:r>
        <w:rPr>
          <w:rFonts w:ascii="Cambria Math"/>
          <w:w w:val="110"/>
          <w:sz w:val="21"/>
        </w:rPr>
        <w:t>)</w:t>
      </w:r>
      <w:r>
        <w:rPr>
          <w:rFonts w:ascii="Cambria Math"/>
          <w:spacing w:val="25"/>
          <w:w w:val="110"/>
          <w:sz w:val="21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7"/>
          <w:w w:val="110"/>
          <w:sz w:val="16"/>
        </w:rPr>
        <w:t xml:space="preserve"> </w:t>
      </w:r>
      <w:r>
        <w:rPr>
          <w:rFonts w:ascii="Cambria Math"/>
          <w:spacing w:val="-10"/>
          <w:w w:val="110"/>
          <w:sz w:val="21"/>
        </w:rPr>
        <w:t>(</w:t>
      </w:r>
    </w:p>
    <w:p>
      <w:pPr>
        <w:spacing w:before="0" w:line="130" w:lineRule="exact"/>
        <w:ind w:left="-38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sz w:val="13"/>
        </w:rPr>
        <w:t>𝑝𝜆</w:t>
      </w:r>
    </w:p>
    <w:p>
      <w:pPr>
        <w:spacing w:before="0" w:line="102" w:lineRule="exact"/>
        <w:ind w:left="404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sz w:val="13"/>
        </w:rPr>
        <w:t>𝑝𝜆</w:t>
      </w:r>
    </w:p>
    <w:p>
      <w:pPr>
        <w:spacing w:before="0" w:line="129" w:lineRule="exact"/>
        <w:ind w:left="145" w:right="0" w:firstLine="0"/>
        <w:jc w:val="left"/>
        <w:rPr>
          <w:rFonts w:ascii="Cambria Math"/>
          <w:sz w:val="16"/>
        </w:rPr>
      </w:pPr>
      <w:r>
        <w:pict>
          <v:rect id="docshape65" o:spid="_x0000_s1090" o:spt="1" style="position:absolute;left:0pt;margin-left:264.75pt;margin-top:2.8pt;height:0.7pt;width:7.2pt;mso-position-horizontal-relative:page;z-index:2516715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66" o:spid="_x0000_s1091" o:spt="1" style="position:absolute;left:0pt;margin-left:294pt;margin-top:2.8pt;height:0.7pt;width:7.2pt;mso-position-horizontal-relative:page;z-index:2516725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16"/>
        </w:rPr>
        <w:t>+</w:t>
      </w:r>
    </w:p>
    <w:p>
      <w:pPr>
        <w:spacing w:after="0" w:line="129" w:lineRule="exact"/>
        <w:jc w:val="left"/>
        <w:rPr>
          <w:rFonts w:ascii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4147" w:space="40"/>
            <w:col w:w="325" w:space="39"/>
            <w:col w:w="405" w:space="40"/>
            <w:col w:w="101" w:space="39"/>
            <w:col w:w="5874"/>
          </w:cols>
        </w:sectPr>
      </w:pPr>
    </w:p>
    <w:p>
      <w:pPr>
        <w:spacing w:before="0" w:line="130" w:lineRule="exact"/>
        <w:ind w:left="0" w:right="0" w:firstLine="0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sz w:val="13"/>
        </w:rPr>
        <w:t>𝜇1</w:t>
      </w:r>
    </w:p>
    <w:p>
      <w:pPr>
        <w:spacing w:before="0" w:line="130" w:lineRule="exact"/>
        <w:ind w:left="181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sz w:val="13"/>
        </w:rPr>
        <w:t>𝜇1</w:t>
      </w:r>
    </w:p>
    <w:p>
      <w:pPr>
        <w:spacing w:before="0" w:line="130" w:lineRule="exact"/>
        <w:ind w:left="0" w:right="0" w:firstLine="0"/>
        <w:jc w:val="righ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sz w:val="13"/>
        </w:rPr>
        <w:t>𝜇1</w:t>
      </w:r>
    </w:p>
    <w:p>
      <w:pPr>
        <w:spacing w:before="0" w:line="130" w:lineRule="exact"/>
        <w:ind w:left="401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sz w:val="13"/>
        </w:rPr>
        <w:t>𝜇1</w:t>
      </w:r>
    </w:p>
    <w:p>
      <w:pPr>
        <w:spacing w:after="0" w:line="130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4149" w:space="40"/>
            <w:col w:w="325" w:space="39"/>
            <w:col w:w="546" w:space="40"/>
            <w:col w:w="5871"/>
          </w:cols>
        </w:sectPr>
      </w:pPr>
    </w:p>
    <w:p>
      <w:pPr>
        <w:pStyle w:val="5"/>
        <w:spacing w:before="10"/>
        <w:rPr>
          <w:rFonts w:ascii="Cambria Math"/>
          <w:sz w:val="17"/>
        </w:rPr>
      </w:pPr>
    </w:p>
    <w:p>
      <w:pPr>
        <w:pStyle w:val="3"/>
        <w:spacing w:before="55"/>
      </w:pPr>
      <w:r>
        <w:pict>
          <v:rect id="docshape67" o:spid="_x0000_s1092" o:spt="1" style="position:absolute;left:0pt;margin-left:114.6pt;margin-top:53.1pt;height:0.7pt;width:9.8pt;mso-position-horizontal-relative:page;z-index:-2515865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68" o:spid="_x0000_s1093" o:spt="1" style="position:absolute;left:0pt;margin-left:206.55pt;margin-top:53.9pt;height:0.7pt;width:9.8pt;mso-position-horizontal-relative:page;z-index:-2515865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69" o:spid="_x0000_s1094" o:spt="1" style="position:absolute;left:0pt;margin-left:319.35pt;margin-top:53.9pt;height:0.7pt;width:9.8pt;mso-position-horizontal-relative:page;z-index:-2515855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70" o:spid="_x0000_s1095" o:spt="1" style="position:absolute;left:0pt;margin-left:445.5pt;margin-top:53.9pt;height:0.7pt;width:9.8pt;mso-position-horizontal-relative:page;z-index:-2515845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2"/>
        </w:rPr>
        <w:t>Steady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P</w:t>
      </w:r>
      <w:r>
        <w:rPr>
          <w:spacing w:val="-5"/>
          <w:sz w:val="14"/>
        </w:rPr>
        <w:t>1</w:t>
      </w:r>
      <w:r>
        <w:rPr>
          <w:spacing w:val="-5"/>
          <w:position w:val="2"/>
        </w:rPr>
        <w:t>:</w:t>
      </w:r>
    </w:p>
    <w:p>
      <w:pPr>
        <w:pStyle w:val="5"/>
        <w:spacing w:before="2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8"/>
        <w:gridCol w:w="2256"/>
        <w:gridCol w:w="2522"/>
        <w:gridCol w:w="24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3" w:hRule="atLeast"/>
        </w:trPr>
        <w:tc>
          <w:tcPr>
            <w:tcW w:w="1838" w:type="dxa"/>
          </w:tcPr>
          <w:p>
            <w:pPr>
              <w:pStyle w:val="10"/>
              <w:spacing w:line="256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0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2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</w:p>
          <w:p>
            <w:pPr>
              <w:pStyle w:val="10"/>
              <w:spacing w:line="244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1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54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6"/>
                <w:tab w:val="left" w:pos="1269"/>
              </w:tabs>
              <w:spacing w:line="72" w:lineRule="auto"/>
              <w:ind w:left="56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0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</w:p>
        </w:tc>
        <w:tc>
          <w:tcPr>
            <w:tcW w:w="2256" w:type="dxa"/>
          </w:tcPr>
          <w:p>
            <w:pPr>
              <w:pStyle w:val="10"/>
              <w:spacing w:line="265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2</w:t>
            </w:r>
          </w:p>
          <w:p>
            <w:pPr>
              <w:pStyle w:val="10"/>
              <w:spacing w:line="252" w:lineRule="exact"/>
              <w:ind w:left="108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18"/>
                <w:position w:val="13"/>
                <w:sz w:val="16"/>
              </w:rPr>
              <w:t xml:space="preserve"> </w:t>
            </w:r>
            <w:r>
              <w:rPr>
                <w:sz w:val="22"/>
              </w:rPr>
              <w:t>∗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7"/>
                <w:tab w:val="left" w:pos="1438"/>
              </w:tabs>
              <w:spacing w:line="72" w:lineRule="auto"/>
              <w:ind w:left="569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2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7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</w:p>
        </w:tc>
        <w:tc>
          <w:tcPr>
            <w:tcW w:w="2522" w:type="dxa"/>
          </w:tcPr>
          <w:p>
            <w:pPr>
              <w:pStyle w:val="10"/>
              <w:spacing w:line="265" w:lineRule="exact"/>
              <w:ind w:right="64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3</w:t>
            </w:r>
          </w:p>
          <w:p>
            <w:pPr>
              <w:pStyle w:val="10"/>
              <w:spacing w:line="252" w:lineRule="exact"/>
              <w:ind w:left="108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57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278"/>
                <w:tab w:val="left" w:pos="701"/>
              </w:tabs>
              <w:spacing w:line="72" w:lineRule="auto"/>
              <w:ind w:right="1168"/>
              <w:jc w:val="right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2</w:t>
            </w:r>
          </w:p>
          <w:p>
            <w:pPr>
              <w:pStyle w:val="10"/>
              <w:spacing w:before="24" w:line="189" w:lineRule="exact"/>
              <w:ind w:right="1155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2</w:t>
            </w:r>
          </w:p>
          <w:p>
            <w:pPr>
              <w:pStyle w:val="10"/>
              <w:spacing w:line="160" w:lineRule="exact"/>
              <w:ind w:right="623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3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1</w:t>
            </w:r>
          </w:p>
          <w:p>
            <w:pPr>
              <w:pStyle w:val="10"/>
              <w:spacing w:line="138" w:lineRule="exact"/>
              <w:ind w:right="401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  <w:tc>
          <w:tcPr>
            <w:tcW w:w="2400" w:type="dxa"/>
          </w:tcPr>
          <w:p>
            <w:pPr>
              <w:pStyle w:val="10"/>
              <w:spacing w:line="265" w:lineRule="exact"/>
              <w:ind w:left="81" w:right="599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4</w:t>
            </w:r>
          </w:p>
          <w:p>
            <w:pPr>
              <w:pStyle w:val="10"/>
              <w:spacing w:line="252" w:lineRule="exact"/>
              <w:ind w:left="109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57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278"/>
                <w:tab w:val="left" w:pos="701"/>
              </w:tabs>
              <w:spacing w:line="72" w:lineRule="auto"/>
              <w:ind w:right="1045"/>
              <w:jc w:val="right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4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</w:p>
          <w:p>
            <w:pPr>
              <w:pStyle w:val="10"/>
              <w:spacing w:before="24" w:line="189" w:lineRule="exact"/>
              <w:ind w:right="103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3</w:t>
            </w:r>
          </w:p>
          <w:p>
            <w:pPr>
              <w:pStyle w:val="10"/>
              <w:spacing w:line="160" w:lineRule="exact"/>
              <w:ind w:left="100" w:right="599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2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1</w:t>
            </w:r>
          </w:p>
          <w:p>
            <w:pPr>
              <w:pStyle w:val="10"/>
              <w:spacing w:line="138" w:lineRule="exact"/>
              <w:ind w:left="100" w:right="377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</w:tr>
    </w:tbl>
    <w:p>
      <w:pPr>
        <w:pStyle w:val="5"/>
        <w:spacing w:before="6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160" w:line="172" w:lineRule="auto"/>
        <w:ind w:left="2540" w:right="0" w:firstLine="0"/>
        <w:jc w:val="left"/>
        <w:rPr>
          <w:rFonts w:ascii="Cambria Math" w:hAnsi="Cambria Math" w:eastAsia="Cambria Math"/>
          <w:sz w:val="22"/>
        </w:rPr>
      </w:pPr>
      <w:r>
        <w:pict>
          <v:shape id="docshape71" o:spid="_x0000_s1096" o:spt="202" type="#_x0000_t202" style="position:absolute;left:0pt;margin-left:173.5pt;margin-top:16.75pt;height:7pt;width:3.55pt;mso-position-horizontal-relative:page;z-index:251681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9" w:lineRule="exact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9"/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w w:val="105"/>
          <w:sz w:val="16"/>
          <w:u w:val="single"/>
        </w:rPr>
        <w:t>𝜇1</w:t>
      </w:r>
      <w:r>
        <w:rPr>
          <w:rFonts w:ascii="Cambria Math" w:hAnsi="Cambria Math" w:eastAsia="Cambria Math"/>
          <w:spacing w:val="61"/>
          <w:w w:val="105"/>
          <w:sz w:val="16"/>
        </w:rPr>
        <w:t xml:space="preserve"> </w:t>
      </w:r>
      <w:r>
        <w:rPr>
          <w:rFonts w:ascii="Cambria Math" w:hAnsi="Cambria Math" w:eastAsia="Cambria Math"/>
          <w:w w:val="105"/>
          <w:position w:val="-12"/>
          <w:sz w:val="22"/>
        </w:rPr>
        <w:t>∗</w:t>
      </w:r>
      <w:r>
        <w:rPr>
          <w:rFonts w:ascii="Cambria Math" w:hAnsi="Cambria Math" w:eastAsia="Cambria Math"/>
          <w:spacing w:val="-1"/>
          <w:w w:val="105"/>
          <w:position w:val="-12"/>
          <w:sz w:val="22"/>
        </w:rPr>
        <w:t xml:space="preserve"> </w:t>
      </w:r>
      <w:r>
        <w:rPr>
          <w:rFonts w:ascii="Cambria Math" w:hAnsi="Cambria Math" w:eastAsia="Cambria Math"/>
          <w:spacing w:val="-10"/>
          <w:w w:val="105"/>
          <w:position w:val="-12"/>
          <w:sz w:val="22"/>
        </w:rPr>
        <w:t>𝑃</w:t>
      </w:r>
    </w:p>
    <w:p>
      <w:pPr>
        <w:spacing w:before="0" w:line="145" w:lineRule="exact"/>
        <w:ind w:left="2540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10" w:line="240" w:lineRule="auto"/>
        <w:rPr>
          <w:rFonts w:ascii="Cambria Math"/>
          <w:sz w:val="17"/>
        </w:rPr>
      </w:pPr>
      <w:r>
        <w:br w:type="column"/>
      </w:r>
    </w:p>
    <w:p>
      <w:pPr>
        <w:pStyle w:val="5"/>
        <w:spacing w:before="1"/>
        <w:ind w:left="9"/>
        <w:rPr>
          <w:sz w:val="14"/>
        </w:rPr>
      </w:pPr>
      <w:r>
        <w:rPr>
          <w:position w:val="2"/>
        </w:rPr>
        <w:t>+</w:t>
      </w:r>
      <w:r>
        <w:rPr>
          <w:spacing w:val="48"/>
          <w:position w:val="2"/>
        </w:rPr>
        <w:t xml:space="preserve"> </w:t>
      </w:r>
      <w:r>
        <w:rPr>
          <w:rFonts w:ascii="Cambria Math" w:eastAsia="Cambria Math"/>
          <w:spacing w:val="-5"/>
          <w:position w:val="2"/>
        </w:rPr>
        <w:t>𝑃</w:t>
      </w:r>
      <w:r>
        <w:rPr>
          <w:spacing w:val="-5"/>
          <w:sz w:val="14"/>
        </w:rPr>
        <w:t>1</w:t>
      </w:r>
    </w:p>
    <w:p>
      <w:pPr>
        <w:spacing w:before="139" w:line="129" w:lineRule="exact"/>
        <w:ind w:left="205" w:right="496" w:firstLine="0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5"/>
          <w:sz w:val="16"/>
          <w:u w:val="single"/>
        </w:rPr>
        <w:t>𝑝𝜆</w:t>
      </w:r>
    </w:p>
    <w:p>
      <w:pPr>
        <w:pStyle w:val="5"/>
        <w:tabs>
          <w:tab w:val="left" w:pos="501"/>
        </w:tabs>
        <w:spacing w:line="160" w:lineRule="exact"/>
        <w:ind w:left="-10" w:right="213"/>
        <w:jc w:val="center"/>
        <w:rPr>
          <w:sz w:val="14"/>
        </w:rPr>
      </w:pPr>
      <w:r>
        <w:pict>
          <v:shape id="docshape72" o:spid="_x0000_s1097" o:spt="202" type="#_x0000_t202" style="position:absolute;left:0pt;margin-left:241.6pt;margin-top:-3.6pt;height:15pt;width:7.5pt;mso-position-horizontal-relative:page;z-index:251681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0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30"/>
                    </w:rPr>
                  </w:pPr>
                  <w:r>
                    <w:rPr>
                      <w:rFonts w:ascii="Calibri Light"/>
                      <w:b w:val="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rPr>
          <w:spacing w:val="-10"/>
          <w:position w:val="2"/>
        </w:rPr>
        <w:t>+</w:t>
      </w:r>
      <w:r>
        <w:rPr>
          <w:position w:val="2"/>
        </w:rPr>
        <w:tab/>
      </w:r>
      <w:r>
        <w:rPr>
          <w:rFonts w:ascii="Cambria Math" w:eastAsia="Cambria Math"/>
          <w:spacing w:val="-5"/>
          <w:position w:val="2"/>
        </w:rPr>
        <w:t>𝑃</w:t>
      </w:r>
      <w:r>
        <w:rPr>
          <w:spacing w:val="-5"/>
          <w:sz w:val="14"/>
        </w:rPr>
        <w:t>1</w:t>
      </w:r>
    </w:p>
    <w:p>
      <w:pPr>
        <w:spacing w:before="0" w:line="138" w:lineRule="exact"/>
        <w:ind w:left="208" w:right="497" w:firstLine="0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79" w:line="190" w:lineRule="exact"/>
        <w:ind w:left="136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  <w:u w:val="single"/>
        </w:rPr>
        <w:t>𝑝𝜆</w:t>
      </w:r>
      <w:r>
        <w:rPr>
          <w:rFonts w:ascii="Cambria Math" w:eastAsia="Cambria Math"/>
          <w:spacing w:val="75"/>
          <w:w w:val="110"/>
          <w:sz w:val="16"/>
        </w:rPr>
        <w:t xml:space="preserve"> </w:t>
      </w:r>
      <w:r>
        <w:rPr>
          <w:rFonts w:ascii="Cambria Math" w:eastAsia="Cambria Math"/>
          <w:spacing w:val="-14"/>
          <w:w w:val="110"/>
          <w:position w:val="6"/>
          <w:sz w:val="16"/>
        </w:rPr>
        <w:t>2</w:t>
      </w:r>
    </w:p>
    <w:p>
      <w:pPr>
        <w:spacing w:before="0" w:line="155" w:lineRule="exact"/>
        <w:ind w:left="28" w:right="0" w:firstLine="0"/>
        <w:jc w:val="left"/>
        <w:rPr>
          <w:rFonts w:ascii="Cambria Math"/>
          <w:sz w:val="22"/>
        </w:rPr>
      </w:pPr>
      <w:r>
        <w:pict>
          <v:rect id="docshape73" o:spid="_x0000_s1098" o:spt="1" style="position:absolute;left:0pt;margin-left:450.9pt;margin-top:-46.8pt;height:0.7pt;width:9.8pt;mso-position-horizontal-relative:page;z-index:-2515845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20"/>
          <w:sz w:val="22"/>
        </w:rPr>
        <w:t>(</w:t>
      </w:r>
      <w:r>
        <w:rPr>
          <w:rFonts w:ascii="Cambria Math"/>
          <w:spacing w:val="38"/>
          <w:w w:val="120"/>
          <w:sz w:val="22"/>
        </w:rPr>
        <w:t xml:space="preserve">  </w: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before="0" w:line="142" w:lineRule="exact"/>
        <w:ind w:left="136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79" w:line="190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  <w:u w:val="single"/>
        </w:rPr>
        <w:t>𝑝𝜆</w:t>
      </w:r>
      <w:r>
        <w:rPr>
          <w:rFonts w:ascii="Cambria Math" w:eastAsia="Cambria Math"/>
          <w:spacing w:val="75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position w:val="6"/>
          <w:sz w:val="16"/>
        </w:rPr>
        <w:t>3</w:t>
      </w:r>
    </w:p>
    <w:p>
      <w:pPr>
        <w:tabs>
          <w:tab w:val="left" w:pos="357"/>
        </w:tabs>
        <w:spacing w:before="0" w:line="160" w:lineRule="exact"/>
        <w:ind w:left="0" w:right="90" w:firstLine="0"/>
        <w:jc w:val="right"/>
        <w:rPr>
          <w:rFonts w:ascii="Cambria Math"/>
          <w:sz w:val="22"/>
        </w:rPr>
      </w:pPr>
      <w:r>
        <w:pict>
          <v:rect id="docshape74" o:spid="_x0000_s1099" o:spt="1" style="position:absolute;left:0pt;margin-left:324.75pt;margin-top:-46.75pt;height:0.7pt;width:9.8pt;mso-position-horizontal-relative:page;z-index:-2515855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75" o:spid="_x0000_s1100" o:spt="202" type="#_x0000_t202" style="position:absolute;left:0pt;margin-left:280.6pt;margin-top:-3.65pt;height:15pt;width:29.2pt;mso-position-horizontal-relative:page;z-index:-2515804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00" w:lineRule="exact"/>
                    <w:ind w:left="0" w:right="0" w:firstLine="0"/>
                    <w:jc w:val="left"/>
                    <w:rPr>
                      <w:rFonts w:ascii="Calibri Light" w:hAnsi="Calibri Light" w:eastAsia="Calibri Light"/>
                      <w:b w:val="0"/>
                      <w:sz w:val="30"/>
                    </w:rPr>
                  </w:pPr>
                  <w:r>
                    <w:rPr>
                      <w:rFonts w:ascii="Cambria Math" w:hAnsi="Cambria Math" w:eastAsia="Cambria Math"/>
                      <w:sz w:val="22"/>
                    </w:rPr>
                    <w:t>∗ 𝑃</w:t>
                  </w:r>
                  <w:r>
                    <w:rPr>
                      <w:rFonts w:ascii="Cambria Math" w:hAnsi="Cambria Math" w:eastAsia="Cambria Math"/>
                      <w:spacing w:val="67"/>
                      <w:w w:val="150"/>
                      <w:sz w:val="22"/>
                    </w:rPr>
                    <w:t xml:space="preserve"> </w:t>
                  </w:r>
                  <w:r>
                    <w:rPr>
                      <w:rFonts w:ascii="Calibri Light" w:hAnsi="Calibri Light" w:eastAsia="Calibri Light"/>
                      <w:b w:val="0"/>
                      <w:spacing w:val="-1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rPr>
          <w:spacing w:val="-10"/>
          <w:w w:val="110"/>
          <w:sz w:val="14"/>
        </w:rPr>
        <w:t>1</w:t>
      </w:r>
      <w:r>
        <w:rPr>
          <w:sz w:val="14"/>
        </w:rPr>
        <w:tab/>
      </w:r>
      <w:r>
        <w:rPr>
          <w:rFonts w:ascii="Cambria Math"/>
          <w:w w:val="110"/>
          <w:position w:val="2"/>
          <w:sz w:val="22"/>
        </w:rPr>
        <w:t>(</w:t>
      </w:r>
      <w:r>
        <w:rPr>
          <w:rFonts w:ascii="Cambria Math"/>
          <w:spacing w:val="48"/>
          <w:w w:val="110"/>
          <w:position w:val="2"/>
          <w:sz w:val="22"/>
        </w:rPr>
        <w:t xml:space="preserve">  </w:t>
      </w:r>
      <w:r>
        <w:rPr>
          <w:rFonts w:ascii="Cambria Math"/>
          <w:spacing w:val="-10"/>
          <w:w w:val="110"/>
          <w:position w:val="2"/>
          <w:sz w:val="22"/>
        </w:rPr>
        <w:t>)</w:t>
      </w:r>
    </w:p>
    <w:p>
      <w:pPr>
        <w:spacing w:before="0" w:line="138" w:lineRule="exact"/>
        <w:ind w:left="77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34"/>
        <w:ind w:left="18" w:right="0" w:firstLine="0"/>
        <w:jc w:val="left"/>
        <w:rPr>
          <w:rFonts w:ascii="Calibri Light" w:hAnsi="Calibri Light" w:eastAsia="Calibri Light"/>
          <w:b w:val="0"/>
          <w:sz w:val="30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 𝑃</w:t>
      </w:r>
      <w:r>
        <w:rPr>
          <w:sz w:val="14"/>
        </w:rPr>
        <w:t>1</w:t>
      </w:r>
      <w:r>
        <w:rPr>
          <w:spacing w:val="33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30"/>
        </w:rPr>
        <w:t>=</w:t>
      </w:r>
      <w:r>
        <w:rPr>
          <w:rFonts w:ascii="Calibri Light" w:hAnsi="Calibri Light" w:eastAsia="Calibri Light"/>
          <w:b w:val="0"/>
          <w:spacing w:val="-1"/>
          <w:position w:val="2"/>
          <w:sz w:val="30"/>
        </w:rPr>
        <w:t xml:space="preserve"> </w:t>
      </w:r>
      <w:r>
        <w:rPr>
          <w:rFonts w:ascii="Calibri Light" w:hAnsi="Calibri Light" w:eastAsia="Calibri Light"/>
          <w:b w:val="0"/>
          <w:spacing w:val="-12"/>
          <w:position w:val="2"/>
          <w:sz w:val="30"/>
        </w:rPr>
        <w:t>1</w:t>
      </w:r>
    </w:p>
    <w:p>
      <w:pPr>
        <w:spacing w:after="0"/>
        <w:jc w:val="left"/>
        <w:rPr>
          <w:rFonts w:ascii="Calibri Light" w:hAnsi="Calibri Light" w:eastAsia="Calibri Light"/>
          <w:sz w:val="30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202" w:space="40"/>
            <w:col w:w="432" w:space="39"/>
            <w:col w:w="930" w:space="39"/>
            <w:col w:w="535" w:space="39"/>
            <w:col w:w="1178" w:space="40"/>
            <w:col w:w="4536"/>
          </w:cols>
        </w:sectPr>
      </w:pPr>
    </w:p>
    <w:p>
      <w:pPr>
        <w:spacing w:before="114" w:line="195" w:lineRule="exact"/>
        <w:ind w:left="0" w:right="0" w:firstLine="0"/>
        <w:jc w:val="right"/>
        <w:rPr>
          <w:sz w:val="14"/>
        </w:rPr>
      </w:pPr>
      <w:r>
        <w:rPr>
          <w:rFonts w:ascii="Cambria Math" w:eastAsia="Cambria Math"/>
          <w:spacing w:val="-5"/>
          <w:position w:val="2"/>
          <w:sz w:val="22"/>
        </w:rPr>
        <w:t>𝑃</w:t>
      </w:r>
      <w:r>
        <w:rPr>
          <w:spacing w:val="-5"/>
          <w:sz w:val="14"/>
        </w:rPr>
        <w:t>1</w:t>
      </w:r>
    </w:p>
    <w:p>
      <w:pPr>
        <w:tabs>
          <w:tab w:val="left" w:pos="966"/>
        </w:tabs>
        <w:spacing w:before="42" w:line="130" w:lineRule="exact"/>
        <w:ind w:left="76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6"/>
          <w:w w:val="110"/>
          <w:sz w:val="16"/>
        </w:rPr>
        <w:t>𝜇1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pacing w:val="-73"/>
          <w:w w:val="110"/>
          <w:sz w:val="16"/>
        </w:rPr>
        <w:t>𝑝𝜆</w:t>
      </w:r>
    </w:p>
    <w:p>
      <w:pPr>
        <w:pStyle w:val="5"/>
        <w:tabs>
          <w:tab w:val="left" w:pos="321"/>
        </w:tabs>
        <w:spacing w:line="137" w:lineRule="exact"/>
        <w:ind w:left="9"/>
        <w:rPr>
          <w:rFonts w:ascii="Cambria Math"/>
        </w:rPr>
      </w:pPr>
      <w:r>
        <w:pict>
          <v:rect id="docshape76" o:spid="_x0000_s1101" o:spt="1" style="position:absolute;left:0pt;margin-left:196.45pt;margin-top:4.1pt;height:0.7pt;width:9.8pt;mso-position-horizontal-relative:page;z-index:-2515834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77" o:spid="_x0000_s1102" o:spt="1" style="position:absolute;left:0pt;margin-left:241pt;margin-top:4.1pt;height:0.7pt;width:9.8pt;mso-position-horizontal-relative:page;z-index:2516736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spacing w:val="-10"/>
        </w:rPr>
        <w:t>(</w:t>
      </w:r>
      <w:r>
        <w:tab/>
      </w:r>
      <w:r>
        <w:rPr>
          <w:rFonts w:ascii="Cambria Math"/>
        </w:rPr>
        <w:t>+ 1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  <w:spacing w:val="-10"/>
        </w:rPr>
        <w:t>+</w:t>
      </w:r>
    </w:p>
    <w:p>
      <w:pPr>
        <w:spacing w:before="0" w:line="173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4"/>
          <w:w w:val="110"/>
          <w:sz w:val="16"/>
        </w:rPr>
        <w:t xml:space="preserve"> </w:t>
      </w:r>
      <w:r>
        <w:rPr>
          <w:rFonts w:ascii="Cambria Math" w:eastAsia="Cambria Math"/>
          <w:spacing w:val="-12"/>
          <w:w w:val="110"/>
          <w:position w:val="6"/>
          <w:sz w:val="16"/>
        </w:rPr>
        <w:t>2</w:t>
      </w:r>
    </w:p>
    <w:p>
      <w:pPr>
        <w:spacing w:before="0" w:line="137" w:lineRule="exact"/>
        <w:ind w:left="0" w:right="90" w:firstLine="0"/>
        <w:jc w:val="right"/>
        <w:rPr>
          <w:rFonts w:ascii="Cambria Math"/>
          <w:sz w:val="22"/>
        </w:rPr>
      </w:pPr>
      <w:r>
        <w:pict>
          <v:rect id="docshape78" o:spid="_x0000_s1103" o:spt="1" style="position:absolute;left:0pt;margin-left:271.85pt;margin-top:4.05pt;height:0.7pt;width:9.8pt;mso-position-horizontal-relative:page;z-index:-2515824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79" o:spid="_x0000_s1104" o:spt="1" style="position:absolute;left:0pt;margin-left:313pt;margin-top:4.05pt;height:0.7pt;width:9.8pt;mso-position-horizontal-relative:page;z-index:-2515824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0"/>
          <w:sz w:val="22"/>
        </w:rPr>
        <w:t>+</w:t>
      </w:r>
      <w:r>
        <w:rPr>
          <w:rFonts w:ascii="Cambria Math"/>
          <w:spacing w:val="39"/>
          <w:w w:val="110"/>
          <w:sz w:val="22"/>
        </w:rPr>
        <w:t xml:space="preserve"> </w:t>
      </w:r>
      <w:r>
        <w:rPr>
          <w:rFonts w:ascii="Cambria Math"/>
          <w:w w:val="110"/>
          <w:sz w:val="22"/>
        </w:rPr>
        <w:t>(</w:t>
      </w:r>
      <w:r>
        <w:rPr>
          <w:rFonts w:ascii="Cambria Math"/>
          <w:spacing w:val="41"/>
          <w:w w:val="110"/>
          <w:sz w:val="22"/>
        </w:rPr>
        <w:t xml:space="preserve">  </w:t>
      </w:r>
      <w:r>
        <w:rPr>
          <w:rFonts w:ascii="Cambria Math"/>
          <w:spacing w:val="-10"/>
          <w:w w:val="110"/>
          <w:sz w:val="22"/>
        </w:rPr>
        <w:t>)</w:t>
      </w:r>
    </w:p>
    <w:p>
      <w:pPr>
        <w:spacing w:before="71" w:line="153" w:lineRule="auto"/>
        <w:ind w:left="15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10"/>
          <w:w w:val="110"/>
          <w:position w:val="-12"/>
          <w:sz w:val="22"/>
        </w:rPr>
        <w:t>+</w:t>
      </w:r>
      <w:r>
        <w:rPr>
          <w:rFonts w:ascii="Cambria Math" w:eastAsia="Cambria Math"/>
          <w:spacing w:val="80"/>
          <w:w w:val="110"/>
          <w:position w:val="-12"/>
          <w:sz w:val="22"/>
        </w:rPr>
        <w:t xml:space="preserve"> </w:t>
      </w:r>
      <w:r>
        <w:rPr>
          <w:rFonts w:ascii="Cambria Math" w:eastAsia="Cambria Math"/>
          <w:spacing w:val="-59"/>
          <w:w w:val="110"/>
          <w:position w:val="-12"/>
          <w:sz w:val="22"/>
        </w:rPr>
        <w:t>(</w:t>
      </w:r>
      <w:r>
        <w:rPr>
          <w:rFonts w:ascii="Cambria Math" w:eastAsia="Cambria Math"/>
          <w:spacing w:val="-59"/>
          <w:w w:val="110"/>
          <w:sz w:val="16"/>
        </w:rPr>
        <w:t>𝑝𝜆</w:t>
      </w:r>
    </w:p>
    <w:p>
      <w:pPr>
        <w:spacing w:before="0" w:line="140" w:lineRule="exact"/>
        <w:ind w:left="7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pacing w:val="-10"/>
          <w:w w:val="105"/>
          <w:sz w:val="16"/>
        </w:rPr>
        <w:t>3</w:t>
      </w:r>
    </w:p>
    <w:p>
      <w:pPr>
        <w:pStyle w:val="5"/>
        <w:spacing w:line="169" w:lineRule="exact"/>
        <w:ind w:left="-38"/>
      </w:pPr>
      <w:r>
        <w:rPr>
          <w:rFonts w:ascii="Cambria Math"/>
          <w:w w:val="105"/>
        </w:rPr>
        <w:t>)</w:t>
      </w:r>
      <w:r>
        <w:rPr>
          <w:rFonts w:ascii="Cambria Math"/>
          <w:spacing w:val="78"/>
          <w:w w:val="150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spacing w:val="-10"/>
          <w:w w:val="105"/>
        </w:rPr>
        <w:t>1</w:t>
      </w:r>
    </w:p>
    <w:p>
      <w:pPr>
        <w:spacing w:after="0" w:line="169" w:lineRule="exact"/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3474" w:space="40"/>
            <w:col w:w="1162" w:space="39"/>
            <w:col w:w="781" w:space="39"/>
            <w:col w:w="580" w:space="39"/>
            <w:col w:w="4856"/>
          </w:cols>
        </w:sectPr>
      </w:pPr>
    </w:p>
    <w:p>
      <w:pPr>
        <w:spacing w:before="0" w:line="161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0" w:line="160" w:lineRule="exact"/>
        <w:ind w:left="656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31" w:line="112" w:lineRule="auto"/>
        <w:ind w:left="788" w:right="0" w:firstLine="0"/>
        <w:jc w:val="left"/>
        <w:rPr>
          <w:rFonts w:ascii="Cambria Math" w:hAnsi="Cambria Math" w:eastAsia="Cambria Math"/>
          <w:sz w:val="13"/>
        </w:rPr>
      </w:pPr>
      <w:r>
        <w:rPr>
          <w:rFonts w:ascii="Cambria Math" w:hAnsi="Cambria Math" w:eastAsia="Cambria Math"/>
          <w:spacing w:val="-6"/>
          <w:w w:val="115"/>
          <w:position w:val="-8"/>
          <w:sz w:val="16"/>
        </w:rPr>
        <w:t>1∗</w:t>
      </w:r>
      <w:r>
        <w:rPr>
          <w:rFonts w:ascii="Cambria Math" w:hAnsi="Cambria Math" w:eastAsia="Cambria Math"/>
          <w:spacing w:val="80"/>
          <w:w w:val="115"/>
          <w:position w:val="-8"/>
          <w:sz w:val="16"/>
        </w:rPr>
        <w:t xml:space="preserve"> </w:t>
      </w:r>
      <w:r>
        <w:rPr>
          <w:rFonts w:ascii="Cambria Math" w:hAnsi="Cambria Math" w:eastAsia="Cambria Math"/>
          <w:spacing w:val="-63"/>
          <w:w w:val="115"/>
          <w:sz w:val="13"/>
        </w:rPr>
        <w:t>𝑝𝜆</w:t>
      </w:r>
    </w:p>
    <w:p>
      <w:pPr>
        <w:pStyle w:val="5"/>
        <w:spacing w:line="20" w:lineRule="exact"/>
        <w:ind w:left="1066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80" o:spid="_x0000_s1105" o:spt="203" style="height:0.5pt;width:8.55pt;" coordsize="171,10">
            <o:lock v:ext="edit"/>
            <v:rect id="docshape81" o:spid="_x0000_s1106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 w:line="161" w:lineRule="exact"/>
        <w:ind w:left="-5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61" w:lineRule="exact"/>
        <w:ind w:left="587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after="0" w:line="161" w:lineRule="exact"/>
        <w:jc w:val="left"/>
        <w:rPr>
          <w:rFonts w:ascii="Cambria Math" w:eastAsia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3784" w:space="40"/>
            <w:col w:w="1238" w:space="39"/>
            <w:col w:w="193" w:space="40"/>
            <w:col w:w="5676"/>
          </w:cols>
        </w:sectPr>
      </w:pPr>
    </w:p>
    <w:p>
      <w:pPr>
        <w:tabs>
          <w:tab w:val="left" w:pos="4890"/>
          <w:tab w:val="left" w:pos="6009"/>
        </w:tabs>
        <w:spacing w:before="45" w:line="62" w:lineRule="auto"/>
        <w:ind w:left="326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position w:val="-10"/>
          <w:sz w:val="22"/>
        </w:rPr>
        <w:t>𝑃</w:t>
      </w:r>
      <w:r>
        <w:rPr>
          <w:position w:val="-12"/>
          <w:sz w:val="14"/>
        </w:rPr>
        <w:t xml:space="preserve">1 </w:t>
      </w:r>
      <w:r>
        <w:rPr>
          <w:w w:val="105"/>
          <w:position w:val="-10"/>
          <w:sz w:val="22"/>
        </w:rPr>
        <w:t xml:space="preserve">=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5"/>
          <w:w w:val="105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</w:p>
    <w:p>
      <w:pPr>
        <w:spacing w:after="0" w:line="62" w:lineRule="auto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34" w:line="109" w:lineRule="exact"/>
        <w:ind w:left="3743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3664" w:right="0" w:firstLine="0"/>
        <w:jc w:val="left"/>
        <w:rPr>
          <w:rFonts w:ascii="Cambria Math"/>
          <w:sz w:val="16"/>
        </w:rPr>
      </w:pPr>
      <w:r>
        <w:pict>
          <v:rect id="docshape82" o:spid="_x0000_s1107" o:spt="1" style="position:absolute;left:0pt;margin-left:204.15pt;margin-top:2.85pt;height:0.45pt;width:8.5pt;mso-position-horizontal-relative:page;z-index:2516746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9"/>
          <w:sz w:val="16"/>
        </w:rPr>
        <w:t>(</w:t>
      </w:r>
    </w:p>
    <w:p>
      <w:pPr>
        <w:spacing w:before="0" w:line="114" w:lineRule="exact"/>
        <w:ind w:left="3743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100"/>
        <w:ind w:left="-38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pacing w:val="-5"/>
          <w:sz w:val="16"/>
        </w:rPr>
        <w:t>+1+</w:t>
      </w:r>
    </w:p>
    <w:p>
      <w:pPr>
        <w:spacing w:before="34" w:line="109" w:lineRule="exact"/>
        <w:ind w:left="-6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05" w:lineRule="exact"/>
        <w:ind w:left="164" w:right="0" w:firstLine="0"/>
        <w:jc w:val="left"/>
        <w:rPr>
          <w:rFonts w:ascii="Cambria Math"/>
          <w:sz w:val="16"/>
        </w:rPr>
      </w:pPr>
      <w:r>
        <w:pict>
          <v:rect id="docshape83" o:spid="_x0000_s1108" o:spt="1" style="position:absolute;left:0pt;margin-left:230.9pt;margin-top:2.85pt;height:0.45pt;width:8.5pt;mso-position-horizontal-relative:page;z-index:2516746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+</w:t>
      </w:r>
      <w:r>
        <w:rPr>
          <w:rFonts w:ascii="Cambria Math"/>
          <w:spacing w:val="-6"/>
          <w:sz w:val="16"/>
        </w:rPr>
        <w:t xml:space="preserve"> </w:t>
      </w:r>
      <w:r>
        <w:rPr>
          <w:rFonts w:ascii="Cambria Math"/>
          <w:spacing w:val="-10"/>
          <w:w w:val="110"/>
          <w:sz w:val="16"/>
        </w:rPr>
        <w:t>(</w:t>
      </w:r>
    </w:p>
    <w:p>
      <w:pPr>
        <w:spacing w:before="0" w:line="114" w:lineRule="exact"/>
        <w:ind w:left="-6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4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2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84" o:spid="_x0000_s1109" o:spt="1" style="position:absolute;left:0pt;margin-left:250.95pt;margin-top:2.85pt;height:0.45pt;width:8.5pt;mso-position-horizontal-relative:page;z-index:2516756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37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9"/>
          <w:w w:val="110"/>
          <w:sz w:val="16"/>
        </w:rPr>
        <w:t xml:space="preserve"> </w:t>
      </w:r>
      <w:r>
        <w:rPr>
          <w:rFonts w:ascii="Cambria Math"/>
          <w:spacing w:val="-10"/>
          <w:w w:val="110"/>
          <w:sz w:val="16"/>
        </w:rPr>
        <w:t>(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4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3</w:t>
      </w:r>
    </w:p>
    <w:p>
      <w:pPr>
        <w:spacing w:before="0" w:line="105" w:lineRule="exact"/>
        <w:ind w:left="130" w:right="0" w:firstLine="0"/>
        <w:jc w:val="left"/>
        <w:rPr>
          <w:rFonts w:ascii="Cambria Math" w:hAnsi="Cambria Math"/>
          <w:sz w:val="16"/>
        </w:rPr>
      </w:pPr>
      <w:r>
        <w:pict>
          <v:rect id="docshape85" o:spid="_x0000_s1110" o:spt="1" style="position:absolute;left:0pt;margin-left:279.15pt;margin-top:2.85pt;height:0.45pt;width:8.5pt;mso-position-horizontal-relative:page;z-index:2516756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/>
          <w:w w:val="115"/>
          <w:sz w:val="16"/>
        </w:rPr>
        <w:t>)</w:t>
      </w:r>
      <w:r>
        <w:rPr>
          <w:rFonts w:ascii="Cambria Math" w:hAnsi="Cambria Math"/>
          <w:spacing w:val="44"/>
          <w:w w:val="115"/>
          <w:sz w:val="16"/>
        </w:rPr>
        <w:t xml:space="preserve"> </w:t>
      </w:r>
      <w:r>
        <w:rPr>
          <w:rFonts w:ascii="Cambria Math" w:hAnsi="Cambria Math"/>
          <w:spacing w:val="-9"/>
          <w:w w:val="115"/>
          <w:sz w:val="16"/>
        </w:rPr>
        <w:t>)∗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34"/>
        <w:ind w:left="31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pStyle w:val="5"/>
        <w:spacing w:line="20" w:lineRule="exact"/>
        <w:ind w:left="31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86" o:spid="_x0000_s1111" o:spt="203" style="height:0.5pt;width:8.55pt;" coordsize="171,10">
            <o:lock v:ext="edit"/>
            <v:rect id="docshape87" o:spid="_x0000_s1112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3"/>
        <w:ind w:left="31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after="0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915" w:space="40"/>
            <w:col w:w="291" w:space="39"/>
            <w:col w:w="395" w:space="39"/>
            <w:col w:w="524" w:space="40"/>
            <w:col w:w="451" w:space="40"/>
            <w:col w:w="5236"/>
          </w:cols>
        </w:sectPr>
      </w:pPr>
    </w:p>
    <w:p>
      <w:pPr>
        <w:spacing w:before="6"/>
        <w:ind w:left="1093" w:right="2659" w:firstLine="0"/>
        <w:jc w:val="center"/>
        <w:rPr>
          <w:rFonts w:ascii="Cambria Math" w:eastAsia="Cambria Math"/>
          <w:sz w:val="13"/>
        </w:rPr>
      </w:pPr>
      <w:r>
        <w:pict>
          <v:rect id="docshape88" o:spid="_x0000_s1113" o:spt="1" style="position:absolute;left:0pt;margin-left:248.65pt;margin-top:8.6pt;height:0.45pt;width:8.5pt;mso-position-horizontal-relative:page;mso-wrap-distance-bottom:0pt;mso-wrap-distance-top:0pt;z-index:-2514984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tabs>
          <w:tab w:val="left" w:pos="4633"/>
          <w:tab w:val="left" w:pos="5735"/>
        </w:tabs>
        <w:spacing w:before="71" w:line="62" w:lineRule="auto"/>
        <w:ind w:left="326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position w:val="-10"/>
          <w:sz w:val="22"/>
        </w:rPr>
        <w:t>𝑃</w:t>
      </w:r>
      <w:r>
        <w:rPr>
          <w:position w:val="-12"/>
          <w:sz w:val="14"/>
        </w:rPr>
        <w:t xml:space="preserve">1 </w:t>
      </w:r>
      <w:r>
        <w:rPr>
          <w:w w:val="105"/>
          <w:position w:val="-10"/>
          <w:sz w:val="22"/>
        </w:rPr>
        <w:t xml:space="preserve">=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5"/>
          <w:w w:val="105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</w:p>
    <w:p>
      <w:pPr>
        <w:spacing w:after="0" w:line="62" w:lineRule="auto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35" w:line="109" w:lineRule="exact"/>
        <w:ind w:left="3715" w:right="0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tabs>
          <w:tab w:val="left" w:pos="4081"/>
        </w:tabs>
        <w:spacing w:before="0" w:line="105" w:lineRule="exact"/>
        <w:ind w:left="3664" w:right="0" w:firstLine="0"/>
        <w:jc w:val="center"/>
        <w:rPr>
          <w:rFonts w:ascii="Cambria Math"/>
          <w:sz w:val="16"/>
        </w:rPr>
      </w:pPr>
      <w:r>
        <w:pict>
          <v:rect id="docshape89" o:spid="_x0000_s1114" o:spt="1" style="position:absolute;left:0pt;margin-left:212.55pt;margin-top:2.85pt;height:0.45pt;width:8.5pt;mso-position-horizontal-relative:page;z-index:-2515814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pacing w:val="-5"/>
          <w:w w:val="105"/>
          <w:sz w:val="16"/>
        </w:rPr>
        <w:t>1+</w:t>
      </w:r>
      <w:r>
        <w:rPr>
          <w:rFonts w:ascii="Cambria Math"/>
          <w:sz w:val="16"/>
        </w:rPr>
        <w:tab/>
      </w:r>
      <w:r>
        <w:rPr>
          <w:rFonts w:ascii="Cambria Math"/>
          <w:spacing w:val="-5"/>
          <w:w w:val="105"/>
          <w:sz w:val="16"/>
        </w:rPr>
        <w:t>+(</w:t>
      </w:r>
    </w:p>
    <w:p>
      <w:pPr>
        <w:spacing w:before="0" w:line="114" w:lineRule="exact"/>
        <w:ind w:left="3715" w:right="0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4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2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90" o:spid="_x0000_s1115" o:spt="1" style="position:absolute;left:0pt;margin-left:230.9pt;margin-top:2.85pt;height:0.45pt;width:8.5pt;mso-position-horizontal-relative:page;z-index:2516766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37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9"/>
          <w:w w:val="110"/>
          <w:sz w:val="16"/>
        </w:rPr>
        <w:t xml:space="preserve"> </w:t>
      </w:r>
      <w:r>
        <w:rPr>
          <w:rFonts w:ascii="Cambria Math"/>
          <w:spacing w:val="-10"/>
          <w:w w:val="110"/>
          <w:sz w:val="16"/>
        </w:rPr>
        <w:t>(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4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3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91" o:spid="_x0000_s1116" o:spt="1" style="position:absolute;left:0pt;margin-left:259.1pt;margin-top:2.85pt;height:0.45pt;width:8.5pt;mso-position-horizontal-relative:page;z-index:2516776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37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9"/>
          <w:w w:val="110"/>
          <w:sz w:val="16"/>
        </w:rPr>
        <w:t xml:space="preserve"> </w:t>
      </w:r>
      <w:r>
        <w:rPr>
          <w:rFonts w:ascii="Cambria Math"/>
          <w:spacing w:val="-10"/>
          <w:w w:val="110"/>
          <w:sz w:val="16"/>
        </w:rPr>
        <w:t>(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44" w:lineRule="exact"/>
        <w:ind w:left="-40" w:right="5271" w:firstLine="0"/>
        <w:jc w:val="center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4"/>
          <w:w w:val="120"/>
          <w:position w:val="6"/>
          <w:sz w:val="13"/>
        </w:rPr>
        <w:t>4</w:t>
      </w:r>
    </w:p>
    <w:p>
      <w:pPr>
        <w:spacing w:before="0" w:line="105" w:lineRule="exact"/>
        <w:ind w:left="0" w:right="5217" w:firstLine="0"/>
        <w:jc w:val="center"/>
        <w:rPr>
          <w:rFonts w:ascii="Cambria Math"/>
          <w:sz w:val="16"/>
        </w:rPr>
      </w:pPr>
      <w:r>
        <w:pict>
          <v:rect id="docshape92" o:spid="_x0000_s1117" o:spt="1" style="position:absolute;left:0pt;margin-left:287.3pt;margin-top:2.85pt;height:0.45pt;width:8.5pt;mso-position-horizontal-relative:page;z-index:2516776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18"/>
          <w:sz w:val="16"/>
        </w:rPr>
        <w:t>)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after="0" w:line="114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4279" w:space="40"/>
            <w:col w:w="524" w:space="39"/>
            <w:col w:w="525" w:space="40"/>
            <w:col w:w="5563"/>
          </w:cols>
        </w:sectPr>
      </w:pPr>
    </w:p>
    <w:p>
      <w:pPr>
        <w:pStyle w:val="3"/>
        <w:spacing w:before="40"/>
      </w:pPr>
      <w:r>
        <w:pict>
          <v:rect id="docshape93" o:spid="_x0000_s1118" o:spt="1" style="position:absolute;left:0pt;margin-left:114.6pt;margin-top:52.45pt;height:0.7pt;width:9.8pt;mso-position-horizontal-relative:page;z-index:-2515793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94" o:spid="_x0000_s1119" o:spt="1" style="position:absolute;left:0pt;margin-left:206.55pt;margin-top:52.45pt;height:0.7pt;width:9.8pt;mso-position-horizontal-relative:page;z-index:-2515783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95" o:spid="_x0000_s1120" o:spt="1" style="position:absolute;left:0pt;margin-left:319.35pt;margin-top:53.2pt;height:0.7pt;width:9.8pt;mso-position-horizontal-relative:page;z-index:-2515783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96" o:spid="_x0000_s1121" o:spt="1" style="position:absolute;left:0pt;margin-left:445.5pt;margin-top:53.2pt;height:0.7pt;width:9.8pt;mso-position-horizontal-relative:page;z-index:-2515773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2"/>
        </w:rPr>
        <w:t>Steady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P</w:t>
      </w:r>
      <w:r>
        <w:rPr>
          <w:spacing w:val="-5"/>
          <w:sz w:val="14"/>
        </w:rPr>
        <w:t>2</w:t>
      </w:r>
      <w:r>
        <w:rPr>
          <w:spacing w:val="-5"/>
          <w:position w:val="2"/>
        </w:rPr>
        <w:t>:</w:t>
      </w:r>
    </w:p>
    <w:p>
      <w:pPr>
        <w:pStyle w:val="5"/>
        <w:spacing w:before="2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8"/>
        <w:gridCol w:w="2256"/>
        <w:gridCol w:w="2522"/>
        <w:gridCol w:w="24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5" w:hRule="atLeast"/>
        </w:trPr>
        <w:tc>
          <w:tcPr>
            <w:tcW w:w="1838" w:type="dxa"/>
          </w:tcPr>
          <w:p>
            <w:pPr>
              <w:pStyle w:val="10"/>
              <w:spacing w:line="258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0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2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</w:p>
          <w:p>
            <w:pPr>
              <w:pStyle w:val="10"/>
              <w:spacing w:line="245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1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54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6"/>
                <w:tab w:val="left" w:pos="1269"/>
              </w:tabs>
              <w:spacing w:line="72" w:lineRule="auto"/>
              <w:ind w:left="56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0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</w:p>
          <w:p>
            <w:pPr>
              <w:pStyle w:val="10"/>
              <w:spacing w:before="17" w:line="204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5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61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76"/>
                <w:w w:val="150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z w:val="22"/>
              </w:rPr>
              <w:t>)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13"/>
                <w:sz w:val="22"/>
                <w:vertAlign w:val="baseline"/>
              </w:rPr>
              <w:t xml:space="preserve"> </w:t>
            </w:r>
            <w:r>
              <w:rPr>
                <w:spacing w:val="-10"/>
                <w:sz w:val="22"/>
                <w:vertAlign w:val="baseline"/>
              </w:rPr>
              <w:t>𝑃</w:t>
            </w:r>
          </w:p>
          <w:p>
            <w:pPr>
              <w:pStyle w:val="10"/>
              <w:tabs>
                <w:tab w:val="left" w:pos="608"/>
                <w:tab w:val="left" w:pos="1280"/>
              </w:tabs>
              <w:spacing w:line="86" w:lineRule="exact"/>
              <w:ind w:left="329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spacing w:val="-10"/>
                <w:sz w:val="14"/>
              </w:rPr>
              <w:t>0</w:t>
            </w:r>
            <w:r>
              <w:rPr>
                <w:rFonts w:ascii="Calibri"/>
                <w:sz w:val="14"/>
              </w:rPr>
              <w:tab/>
            </w:r>
            <w:r>
              <w:rPr>
                <w:spacing w:val="-10"/>
                <w:position w:val="2"/>
                <w:sz w:val="22"/>
              </w:rPr>
              <w:t>(</w:t>
            </w:r>
            <w:r>
              <w:rPr>
                <w:position w:val="2"/>
                <w:sz w:val="22"/>
              </w:rPr>
              <w:tab/>
            </w:r>
            <w:r>
              <w:rPr>
                <w:rFonts w:ascii="Calibri"/>
                <w:spacing w:val="-10"/>
                <w:sz w:val="14"/>
              </w:rPr>
              <w:t>2</w:t>
            </w:r>
          </w:p>
          <w:p>
            <w:pPr>
              <w:pStyle w:val="10"/>
              <w:spacing w:line="138" w:lineRule="exact"/>
              <w:ind w:left="242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256" w:type="dxa"/>
          </w:tcPr>
          <w:p>
            <w:pPr>
              <w:pStyle w:val="10"/>
              <w:spacing w:line="258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2</w:t>
            </w:r>
          </w:p>
          <w:p>
            <w:pPr>
              <w:pStyle w:val="10"/>
              <w:spacing w:line="245" w:lineRule="exact"/>
              <w:ind w:left="108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15"/>
                <w:position w:val="13"/>
                <w:sz w:val="16"/>
              </w:rPr>
              <w:t xml:space="preserve"> </w:t>
            </w:r>
            <w:r>
              <w:rPr>
                <w:sz w:val="22"/>
              </w:rPr>
              <w:t>∗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7"/>
                <w:tab w:val="left" w:pos="1438"/>
              </w:tabs>
              <w:spacing w:line="72" w:lineRule="auto"/>
              <w:ind w:left="569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2</w:t>
            </w:r>
          </w:p>
        </w:tc>
        <w:tc>
          <w:tcPr>
            <w:tcW w:w="2522" w:type="dxa"/>
          </w:tcPr>
          <w:p>
            <w:pPr>
              <w:pStyle w:val="10"/>
              <w:spacing w:line="265" w:lineRule="exact"/>
              <w:ind w:right="64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3</w:t>
            </w:r>
          </w:p>
          <w:p>
            <w:pPr>
              <w:pStyle w:val="10"/>
              <w:spacing w:line="252" w:lineRule="exact"/>
              <w:ind w:left="108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57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278"/>
                <w:tab w:val="left" w:pos="701"/>
              </w:tabs>
              <w:spacing w:line="72" w:lineRule="auto"/>
              <w:ind w:right="599"/>
              <w:jc w:val="center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2</w:t>
            </w:r>
          </w:p>
        </w:tc>
        <w:tc>
          <w:tcPr>
            <w:tcW w:w="2400" w:type="dxa"/>
          </w:tcPr>
          <w:p>
            <w:pPr>
              <w:pStyle w:val="10"/>
              <w:spacing w:line="265" w:lineRule="exact"/>
              <w:ind w:left="81" w:right="599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4</w:t>
            </w:r>
          </w:p>
          <w:p>
            <w:pPr>
              <w:pStyle w:val="10"/>
              <w:spacing w:line="252" w:lineRule="exact"/>
              <w:ind w:left="109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57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278"/>
                <w:tab w:val="left" w:pos="701"/>
              </w:tabs>
              <w:spacing w:line="72" w:lineRule="auto"/>
              <w:ind w:right="1045"/>
              <w:jc w:val="right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4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</w:p>
          <w:p>
            <w:pPr>
              <w:pStyle w:val="10"/>
              <w:spacing w:before="27" w:line="189" w:lineRule="exact"/>
              <w:ind w:right="103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4"/>
                <w:w w:val="110"/>
                <w:sz w:val="16"/>
              </w:rPr>
              <w:t xml:space="preserve"> </w:t>
            </w:r>
            <w:r>
              <w:rPr>
                <w:spacing w:val="-12"/>
                <w:w w:val="110"/>
                <w:position w:val="6"/>
                <w:sz w:val="16"/>
              </w:rPr>
              <w:t>2</w:t>
            </w:r>
          </w:p>
          <w:p>
            <w:pPr>
              <w:pStyle w:val="10"/>
              <w:spacing w:line="160" w:lineRule="exact"/>
              <w:ind w:left="100" w:right="599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2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74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2</w:t>
            </w:r>
          </w:p>
          <w:p>
            <w:pPr>
              <w:pStyle w:val="10"/>
              <w:spacing w:line="138" w:lineRule="exact"/>
              <w:ind w:left="100" w:right="377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</w:tr>
    </w:tbl>
    <w:p>
      <w:pPr>
        <w:pStyle w:val="5"/>
        <w:spacing w:before="4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138" w:line="130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pict>
          <v:rect id="docshape97" o:spid="_x0000_s1122" o:spt="1" style="position:absolute;left:0pt;margin-left:119.15pt;margin-top:-37.45pt;height:0.7pt;width:9.8pt;mso-position-horizontal-relative:page;z-index:-2515793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98" o:spid="_x0000_s1123" o:spt="202" type="#_x0000_t202" style="position:absolute;left:0pt;margin-left:162.95pt;margin-top:10.6pt;height:8.05pt;width:4.7pt;mso-position-horizontal-relative:page;z-index:2516981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5"/>
                      <w:sz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55" w:lineRule="exact"/>
        <w:ind w:left="2540" w:right="0" w:firstLine="0"/>
        <w:jc w:val="left"/>
        <w:rPr>
          <w:rFonts w:ascii="Cambria Math"/>
          <w:sz w:val="22"/>
        </w:rPr>
      </w:pPr>
      <w:r>
        <w:pict>
          <v:rect id="docshape99" o:spid="_x0000_s1124" o:spt="1" style="position:absolute;left:0pt;margin-left:148.55pt;margin-top:4.05pt;height:0.7pt;width:9.8pt;mso-position-horizontal-relative:page;z-index:-2515763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22"/>
        </w:rPr>
        <w:t>(</w:t>
      </w:r>
      <w:r>
        <w:rPr>
          <w:rFonts w:ascii="Cambria Math"/>
          <w:spacing w:val="49"/>
          <w:sz w:val="22"/>
        </w:rPr>
        <w:t xml:space="preserve">  </w:t>
      </w:r>
      <w:r>
        <w:rPr>
          <w:rFonts w:ascii="Cambria Math"/>
          <w:spacing w:val="-10"/>
          <w:sz w:val="22"/>
        </w:rPr>
        <w:t>)</w:t>
      </w:r>
    </w:p>
    <w:p>
      <w:pPr>
        <w:spacing w:before="0" w:line="142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10" w:line="240" w:lineRule="auto"/>
        <w:rPr>
          <w:rFonts w:ascii="Cambria Math"/>
          <w:sz w:val="17"/>
        </w:rPr>
      </w:pPr>
      <w:r>
        <w:br w:type="column"/>
      </w:r>
    </w:p>
    <w:p>
      <w:pPr>
        <w:spacing w:before="0"/>
        <w:ind w:left="18" w:right="0" w:firstLine="0"/>
        <w:jc w:val="left"/>
        <w:rPr>
          <w:rFonts w:ascii="Calibri Light" w:eastAsia="Calibri Light"/>
          <w:b w:val="0"/>
          <w:sz w:val="22"/>
        </w:rPr>
      </w:pPr>
      <w:r>
        <w:rPr>
          <w:rFonts w:ascii="Cambria Math" w:eastAsia="Cambria Math"/>
          <w:position w:val="2"/>
          <w:sz w:val="22"/>
        </w:rPr>
        <w:t>𝑃</w:t>
      </w:r>
      <w:r>
        <w:rPr>
          <w:rFonts w:ascii="Calibri Light" w:eastAsia="Calibri Light"/>
          <w:b w:val="0"/>
          <w:sz w:val="14"/>
        </w:rPr>
        <w:t>2</w:t>
      </w:r>
      <w:r>
        <w:rPr>
          <w:rFonts w:ascii="Calibri Light" w:eastAsia="Calibri Light"/>
          <w:b w:val="0"/>
          <w:spacing w:val="20"/>
          <w:sz w:val="14"/>
        </w:rPr>
        <w:t xml:space="preserve"> </w:t>
      </w:r>
      <w:r>
        <w:rPr>
          <w:rFonts w:ascii="Calibri Light" w:eastAsia="Calibri Light"/>
          <w:b w:val="0"/>
          <w:spacing w:val="-10"/>
          <w:position w:val="2"/>
          <w:sz w:val="22"/>
        </w:rPr>
        <w:t>+</w:t>
      </w:r>
    </w:p>
    <w:p>
      <w:pPr>
        <w:spacing w:before="138"/>
        <w:ind w:left="59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spacing w:before="1"/>
        <w:rPr>
          <w:rFonts w:ascii="Cambria Math"/>
          <w:sz w:val="2"/>
        </w:rPr>
      </w:pPr>
    </w:p>
    <w:p>
      <w:pPr>
        <w:pStyle w:val="5"/>
        <w:spacing w:line="20" w:lineRule="exact"/>
        <w:ind w:left="59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00" o:spid="_x0000_s1125" o:spt="203" style="height:0.75pt;width:9.85pt;" coordsize="197,15">
            <o:lock v:ext="edit"/>
            <v:rect id="docshape101" o:spid="_x0000_s1126" o:spt="1" style="position:absolute;left:0;top:0;height:15;width:19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8"/>
        <w:ind w:left="5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7"/>
          <w:w w:val="115"/>
          <w:sz w:val="16"/>
        </w:rPr>
        <w:t>𝑝𝜆</w:t>
      </w:r>
    </w:p>
    <w:p>
      <w:pPr>
        <w:spacing w:before="133"/>
        <w:ind w:left="8" w:right="0" w:firstLine="0"/>
        <w:jc w:val="left"/>
        <w:rPr>
          <w:rFonts w:ascii="Calibri Light" w:hAnsi="Calibri Light" w:eastAsia="Calibri Light"/>
          <w:b w:val="0"/>
          <w:sz w:val="30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51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2</w:t>
      </w:r>
      <w:r>
        <w:rPr>
          <w:rFonts w:ascii="Calibri Light" w:hAnsi="Calibri Light" w:eastAsia="Calibri Light"/>
          <w:b w:val="0"/>
          <w:spacing w:val="-2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22"/>
        </w:rPr>
        <w:t>+</w:t>
      </w:r>
      <w:r>
        <w:rPr>
          <w:rFonts w:ascii="Calibri Light" w:hAnsi="Calibri Light" w:eastAsia="Calibri Light"/>
          <w:b w:val="0"/>
          <w:spacing w:val="5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2</w:t>
      </w:r>
      <w:r>
        <w:rPr>
          <w:rFonts w:ascii="Calibri Light" w:hAnsi="Calibri Light" w:eastAsia="Calibri Light"/>
          <w:b w:val="0"/>
          <w:spacing w:val="35"/>
          <w:sz w:val="14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30"/>
        </w:rPr>
        <w:t>+</w:t>
      </w:r>
    </w:p>
    <w:p>
      <w:pPr>
        <w:spacing w:before="138"/>
        <w:ind w:left="28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pStyle w:val="5"/>
        <w:spacing w:before="1"/>
        <w:rPr>
          <w:rFonts w:ascii="Cambria Math"/>
          <w:sz w:val="2"/>
        </w:rPr>
      </w:pPr>
    </w:p>
    <w:p>
      <w:pPr>
        <w:pStyle w:val="5"/>
        <w:spacing w:line="20" w:lineRule="exact"/>
        <w:ind w:left="2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02" o:spid="_x0000_s1127" o:spt="203" style="height:0.75pt;width:9.85pt;" coordsize="197,15">
            <o:lock v:ext="edit"/>
            <v:rect id="docshape103" o:spid="_x0000_s1128" o:spt="1" style="position:absolute;left:0;top:0;height:15;width:19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8"/>
        <w:ind w:left="28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78" w:line="190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5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position w:val="6"/>
          <w:sz w:val="16"/>
        </w:rPr>
        <w:t>2</w:t>
      </w:r>
    </w:p>
    <w:p>
      <w:pPr>
        <w:tabs>
          <w:tab w:val="left" w:pos="355"/>
        </w:tabs>
        <w:spacing w:before="0" w:line="160" w:lineRule="exact"/>
        <w:ind w:left="0" w:right="90" w:firstLine="0"/>
        <w:jc w:val="right"/>
        <w:rPr>
          <w:rFonts w:ascii="Cambria Math"/>
          <w:sz w:val="22"/>
        </w:rPr>
      </w:pPr>
      <w:r>
        <w:pict>
          <v:rect id="docshape104" o:spid="_x0000_s1129" o:spt="1" style="position:absolute;left:0pt;margin-left:305.9pt;margin-top:4.1pt;height:0.7pt;width:9.85pt;mso-position-horizontal-relative:page;z-index:-2515763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05" o:spid="_x0000_s1130" o:spt="202" type="#_x0000_t202" style="position:absolute;left:0pt;margin-left:289.6pt;margin-top:-3.65pt;height:15pt;width:7.5pt;mso-position-horizontal-relative:page;z-index:-2515558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30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30"/>
                    </w:rPr>
                  </w:pPr>
                  <w:r>
                    <w:rPr>
                      <w:rFonts w:ascii="Calibri Light"/>
                      <w:b w:val="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pict>
          <v:shape id="docshape106" o:spid="_x0000_s1131" o:spt="202" type="#_x0000_t202" style="position:absolute;left:0pt;margin-left:275.65pt;margin-top:-1pt;height:11.1pt;width:6.85pt;mso-position-horizontal-relative:page;z-index:2516992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Cambria Math" w:eastAsia="Cambria Math"/>
                      <w:sz w:val="22"/>
                    </w:rPr>
                  </w:pPr>
                  <w:r>
                    <w:rPr>
                      <w:rFonts w:ascii="Cambria Math" w:eastAsia="Cambria Math"/>
                      <w:spacing w:val="-10"/>
                      <w:sz w:val="22"/>
                    </w:rPr>
                    <w:t>𝑃</w:t>
                  </w:r>
                </w:p>
              </w:txbxContent>
            </v:textbox>
          </v:shape>
        </w:pict>
      </w:r>
      <w:r>
        <w:rPr>
          <w:rFonts w:ascii="Calibri Light"/>
          <w:b w:val="0"/>
          <w:spacing w:val="-10"/>
          <w:w w:val="110"/>
          <w:sz w:val="14"/>
        </w:rPr>
        <w:t>2</w:t>
      </w:r>
      <w:r>
        <w:rPr>
          <w:rFonts w:ascii="Calibri Light"/>
          <w:b w:val="0"/>
          <w:sz w:val="14"/>
        </w:rPr>
        <w:tab/>
      </w:r>
      <w:r>
        <w:rPr>
          <w:rFonts w:ascii="Cambria Math"/>
          <w:w w:val="110"/>
          <w:position w:val="2"/>
          <w:sz w:val="22"/>
        </w:rPr>
        <w:t>(</w:t>
      </w:r>
      <w:r>
        <w:rPr>
          <w:rFonts w:ascii="Cambria Math"/>
          <w:spacing w:val="48"/>
          <w:w w:val="110"/>
          <w:position w:val="2"/>
          <w:sz w:val="22"/>
        </w:rPr>
        <w:t xml:space="preserve">  </w:t>
      </w:r>
      <w:r>
        <w:rPr>
          <w:rFonts w:ascii="Cambria Math"/>
          <w:spacing w:val="-10"/>
          <w:w w:val="110"/>
          <w:position w:val="2"/>
          <w:sz w:val="22"/>
        </w:rPr>
        <w:t>)</w:t>
      </w:r>
    </w:p>
    <w:p>
      <w:pPr>
        <w:spacing w:before="0" w:line="138" w:lineRule="exact"/>
        <w:ind w:left="64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0" w:line="240" w:lineRule="auto"/>
        <w:rPr>
          <w:rFonts w:ascii="Cambria Math"/>
          <w:sz w:val="17"/>
        </w:rPr>
      </w:pPr>
      <w:r>
        <w:br w:type="column"/>
      </w:r>
    </w:p>
    <w:p>
      <w:pPr>
        <w:spacing w:before="0"/>
        <w:ind w:left="15" w:right="0" w:firstLine="0"/>
        <w:jc w:val="left"/>
        <w:rPr>
          <w:rFonts w:ascii="Calibri Light" w:hAnsi="Calibri Light" w:eastAsia="Calibri Light"/>
          <w:b w:val="0"/>
          <w:sz w:val="22"/>
        </w:rPr>
      </w:pPr>
      <w:r>
        <w:pict>
          <v:rect id="docshape107" o:spid="_x0000_s1132" o:spt="1" style="position:absolute;left:0pt;margin-left:450.9pt;margin-top:-43.7pt;height:0.7pt;width:9.8pt;mso-position-horizontal-relative:page;z-index:-2515773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1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2</w:t>
      </w:r>
      <w:r>
        <w:rPr>
          <w:rFonts w:ascii="Calibri Light" w:hAnsi="Calibri Light" w:eastAsia="Calibri Light"/>
          <w:b w:val="0"/>
          <w:spacing w:val="18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22"/>
        </w:rPr>
        <w:t>=</w:t>
      </w:r>
      <w:r>
        <w:rPr>
          <w:rFonts w:ascii="Calibri Light" w:hAnsi="Calibri Light" w:eastAsia="Calibri Light"/>
          <w:b w:val="0"/>
          <w:spacing w:val="2"/>
          <w:position w:val="2"/>
          <w:sz w:val="22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22"/>
        </w:rPr>
        <w:t>1</w:t>
      </w:r>
    </w:p>
    <w:p>
      <w:pPr>
        <w:spacing w:after="0"/>
        <w:jc w:val="left"/>
        <w:rPr>
          <w:rFonts w:ascii="Calibri Light" w:hAnsi="Calibri Light" w:eastAsia="Calibri Light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3013" w:space="40"/>
            <w:col w:w="390" w:space="39"/>
            <w:col w:w="256" w:space="40"/>
            <w:col w:w="1046" w:space="40"/>
            <w:col w:w="226" w:space="40"/>
            <w:col w:w="1048" w:space="39"/>
            <w:col w:w="4793"/>
          </w:cols>
        </w:sectPr>
      </w:pPr>
    </w:p>
    <w:p>
      <w:pPr>
        <w:spacing w:before="64" w:line="172" w:lineRule="auto"/>
        <w:ind w:left="0" w:right="0" w:firstLine="0"/>
        <w:jc w:val="right"/>
        <w:rPr>
          <w:rFonts w:ascii="Cambria Math" w:eastAsia="Cambria Math"/>
          <w:sz w:val="16"/>
        </w:rPr>
      </w:pPr>
      <w:r>
        <w:pict>
          <v:rect id="docshape108" o:spid="_x0000_s1133" o:spt="1" style="position:absolute;left:0pt;margin-left:165pt;margin-top:12.7pt;height:0.7pt;width:9.8pt;mso-position-horizontal-relative:page;z-index:-2515752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09" o:spid="_x0000_s1134" o:spt="202" type="#_x0000_t202" style="position:absolute;left:0pt;margin-left:151.1pt;margin-top:7.6pt;height:11.3pt;width:28.35pt;mso-position-horizontal-relative:page;z-index:-2515425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6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rFonts w:ascii="Calibri Light"/>
                      <w:b w:val="0"/>
                      <w:sz w:val="14"/>
                    </w:rPr>
                    <w:t>2</w:t>
                  </w:r>
                  <w:r>
                    <w:rPr>
                      <w:rFonts w:ascii="Calibri Light"/>
                      <w:b w:val="0"/>
                      <w:spacing w:val="67"/>
                      <w:w w:val="150"/>
                      <w:sz w:val="14"/>
                    </w:rPr>
                    <w:t xml:space="preserve"> </w:t>
                  </w:r>
                  <w:r>
                    <w:rPr>
                      <w:rFonts w:ascii="Cambria Math"/>
                      <w:position w:val="2"/>
                      <w:sz w:val="22"/>
                    </w:rPr>
                    <w:t>(</w:t>
                  </w:r>
                  <w:r>
                    <w:rPr>
                      <w:rFonts w:ascii="Cambria Math"/>
                      <w:spacing w:val="49"/>
                      <w:position w:val="2"/>
                      <w:sz w:val="22"/>
                    </w:rPr>
                    <w:t xml:space="preserve">  </w:t>
                  </w:r>
                  <w:r>
                    <w:rPr>
                      <w:rFonts w:ascii="Cambria Math"/>
                      <w:spacing w:val="-10"/>
                      <w:position w:val="2"/>
                      <w:sz w:val="22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position w:val="-12"/>
          <w:sz w:val="22"/>
        </w:rPr>
        <w:t>𝑃</w:t>
      </w:r>
      <w:r>
        <w:rPr>
          <w:rFonts w:ascii="Cambria Math" w:eastAsia="Cambria Math"/>
          <w:spacing w:val="62"/>
          <w:w w:val="110"/>
          <w:position w:val="-12"/>
          <w:sz w:val="22"/>
        </w:rPr>
        <w:t xml:space="preserve"> </w:t>
      </w:r>
      <w:r>
        <w:rPr>
          <w:rFonts w:ascii="Calibri Light" w:eastAsia="Calibri Light"/>
          <w:b w:val="0"/>
          <w:w w:val="110"/>
          <w:position w:val="-12"/>
          <w:sz w:val="22"/>
        </w:rPr>
        <w:t>(</w:t>
      </w:r>
      <w:r>
        <w:rPr>
          <w:rFonts w:ascii="Calibri Light" w:eastAsia="Calibri Light"/>
          <w:b w:val="0"/>
          <w:spacing w:val="31"/>
          <w:w w:val="110"/>
          <w:position w:val="-12"/>
          <w:sz w:val="22"/>
        </w:rPr>
        <w:t xml:space="preserve"> </w:t>
      </w:r>
      <w:r>
        <w:rPr>
          <w:rFonts w:ascii="Cambria Math" w:eastAsia="Cambria Math"/>
          <w:w w:val="110"/>
          <w:sz w:val="16"/>
        </w:rPr>
        <w:t>𝜇1</w:t>
      </w:r>
      <w:r>
        <w:rPr>
          <w:rFonts w:ascii="Cambria Math" w:eastAsia="Cambria Math"/>
          <w:spacing w:val="47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6"/>
        </w:rPr>
        <w:t>2</w:t>
      </w:r>
    </w:p>
    <w:p>
      <w:pPr>
        <w:spacing w:before="0" w:line="138" w:lineRule="exact"/>
        <w:ind w:left="0" w:right="185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64" w:line="172" w:lineRule="auto"/>
        <w:ind w:left="18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position w:val="-12"/>
          <w:sz w:val="22"/>
        </w:rPr>
        <w:t>+</w:t>
      </w:r>
      <w:r>
        <w:rPr>
          <w:rFonts w:ascii="Cambria Math" w:eastAsia="Cambria Math"/>
          <w:spacing w:val="25"/>
          <w:w w:val="110"/>
          <w:position w:val="-12"/>
          <w:sz w:val="22"/>
        </w:rPr>
        <w:t xml:space="preserve"> </w:t>
      </w:r>
      <w:r>
        <w:rPr>
          <w:rFonts w:ascii="Cambria Math" w:eastAsia="Cambria Math"/>
          <w:spacing w:val="-7"/>
          <w:w w:val="110"/>
          <w:sz w:val="16"/>
        </w:rPr>
        <w:t>𝜇1</w:t>
      </w:r>
    </w:p>
    <w:p>
      <w:pPr>
        <w:spacing w:before="0" w:line="145" w:lineRule="exact"/>
        <w:ind w:left="280" w:right="0" w:firstLine="0"/>
        <w:jc w:val="left"/>
        <w:rPr>
          <w:rFonts w:ascii="Cambria Math" w:eastAsia="Cambria Math"/>
          <w:sz w:val="16"/>
        </w:rPr>
      </w:pPr>
      <w:r>
        <w:pict>
          <v:rect id="docshape110" o:spid="_x0000_s1135" o:spt="1" style="position:absolute;left:0pt;margin-left:200.05pt;margin-top:-3.5pt;height:0.7pt;width:9.8pt;mso-position-horizontal-relative:page;z-index:-2515752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7"/>
          <w:w w:val="115"/>
          <w:sz w:val="16"/>
        </w:rPr>
        <w:t>𝑝𝜆</w:t>
      </w:r>
    </w:p>
    <w:p>
      <w:pPr>
        <w:pStyle w:val="5"/>
        <w:spacing w:before="116"/>
        <w:ind w:left="8"/>
        <w:rPr>
          <w:rFonts w:ascii="Cambria Math"/>
        </w:rPr>
      </w:pPr>
      <w:r>
        <w:br w:type="column"/>
      </w:r>
      <w:r>
        <w:rPr>
          <w:rFonts w:ascii="Cambria Math"/>
        </w:rPr>
        <w:t>+ 1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  <w:spacing w:val="-10"/>
        </w:rPr>
        <w:t>+</w:t>
      </w:r>
    </w:p>
    <w:p>
      <w:pPr>
        <w:spacing w:before="100" w:line="180" w:lineRule="exact"/>
        <w:ind w:left="-30" w:right="0" w:firstLine="0"/>
        <w:jc w:val="left"/>
        <w:rPr>
          <w:rFonts w:ascii="Cambria Math" w:hAnsi="Cambria Math" w:eastAsia="Cambria Math"/>
          <w:sz w:val="13"/>
        </w:rPr>
      </w:pPr>
      <w:r>
        <w:pict>
          <v:shape id="docshape111" o:spid="_x0000_s1136" o:spt="202" type="#_x0000_t202" style="position:absolute;left:0pt;margin-left:232.6pt;margin-top:9.4pt;height:8.05pt;width:3.35pt;mso-position-horizontal-relative:page;z-index:-2515548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0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w w:val="110"/>
          <w:sz w:val="16"/>
        </w:rPr>
        <w:t>1∗</w:t>
      </w:r>
      <w:r>
        <w:rPr>
          <w:rFonts w:ascii="Cambria Math" w:hAnsi="Cambria Math" w:eastAsia="Cambria Math"/>
          <w:spacing w:val="-6"/>
          <w:w w:val="110"/>
          <w:sz w:val="16"/>
        </w:rPr>
        <w:t xml:space="preserve"> </w:t>
      </w:r>
      <w:r>
        <w:rPr>
          <w:rFonts w:ascii="Cambria Math" w:hAnsi="Cambria Math" w:eastAsia="Cambria Math"/>
          <w:w w:val="110"/>
          <w:sz w:val="16"/>
        </w:rPr>
        <w:t>(</w:t>
      </w:r>
      <w:r>
        <w:rPr>
          <w:rFonts w:ascii="Cambria Math" w:hAnsi="Cambria Math" w:eastAsia="Cambria Math"/>
          <w:w w:val="110"/>
          <w:position w:val="9"/>
          <w:sz w:val="13"/>
        </w:rPr>
        <w:t>𝑝𝜆</w:t>
      </w:r>
      <w:r>
        <w:rPr>
          <w:rFonts w:ascii="Cambria Math" w:hAnsi="Cambria Math" w:eastAsia="Cambria Math"/>
          <w:spacing w:val="32"/>
          <w:w w:val="110"/>
          <w:position w:val="9"/>
          <w:sz w:val="13"/>
        </w:rPr>
        <w:t xml:space="preserve"> </w:t>
      </w:r>
      <w:r>
        <w:rPr>
          <w:rFonts w:ascii="Cambria Math" w:hAnsi="Cambria Math" w:eastAsia="Cambria Math"/>
          <w:spacing w:val="-10"/>
          <w:w w:val="110"/>
          <w:position w:val="6"/>
          <w:sz w:val="13"/>
        </w:rPr>
        <w:t>2</w:t>
      </w:r>
    </w:p>
    <w:p>
      <w:pPr>
        <w:spacing w:before="43"/>
        <w:ind w:left="55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7"/>
          <w:w w:val="115"/>
          <w:sz w:val="16"/>
        </w:rPr>
        <w:t>𝑝𝜆</w:t>
      </w:r>
    </w:p>
    <w:p>
      <w:pPr>
        <w:pStyle w:val="5"/>
        <w:spacing w:before="1"/>
        <w:rPr>
          <w:rFonts w:ascii="Cambria Math"/>
          <w:sz w:val="2"/>
        </w:rPr>
      </w:pPr>
    </w:p>
    <w:p>
      <w:pPr>
        <w:pStyle w:val="5"/>
        <w:spacing w:line="20" w:lineRule="exact"/>
        <w:ind w:left="55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12" o:spid="_x0000_s1137" o:spt="203" style="height:0.75pt;width:9.85pt;" coordsize="197,15">
            <o:lock v:ext="edit"/>
            <v:rect id="docshape113" o:spid="_x0000_s1138" o:spt="1" style="position:absolute;left:0;top:0;height:15;width:19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8"/>
        <w:ind w:left="55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73" w:lineRule="exact"/>
        <w:ind w:left="378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74"/>
          <w:w w:val="110"/>
          <w:sz w:val="16"/>
        </w:rPr>
        <w:t xml:space="preserve"> </w:t>
      </w:r>
      <w:r>
        <w:rPr>
          <w:rFonts w:ascii="Cambria Math" w:eastAsia="Cambria Math"/>
          <w:spacing w:val="-13"/>
          <w:w w:val="110"/>
          <w:position w:val="6"/>
          <w:sz w:val="16"/>
        </w:rPr>
        <w:t>2</w:t>
      </w:r>
    </w:p>
    <w:p>
      <w:pPr>
        <w:spacing w:before="0" w:line="155" w:lineRule="exact"/>
        <w:ind w:left="270" w:right="0" w:firstLine="0"/>
        <w:jc w:val="left"/>
        <w:rPr>
          <w:rFonts w:ascii="Cambria Math"/>
          <w:sz w:val="22"/>
        </w:rPr>
      </w:pPr>
      <w:r>
        <w:pict>
          <v:rect id="docshape114" o:spid="_x0000_s1139" o:spt="1" style="position:absolute;left:0pt;margin-left:275.3pt;margin-top:4.05pt;height:0.7pt;width:9.8pt;mso-position-horizontal-relative:page;z-index:-2515742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15" o:spid="_x0000_s1140" o:spt="202" type="#_x0000_t202" style="position:absolute;left:0pt;margin-left:256.85pt;margin-top:-1pt;height:11.1pt;width:8.25pt;mso-position-horizontal-relative:page;z-index:2517002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1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rFonts w:ascii="Cambria Math"/>
                      <w:w w:val="100"/>
                      <w:sz w:val="22"/>
                    </w:rPr>
                    <w:t>+</w:t>
                  </w:r>
                </w:p>
              </w:txbxContent>
            </v:textbox>
          </v:shape>
        </w:pict>
      </w:r>
      <w:r>
        <w:rPr>
          <w:rFonts w:ascii="Cambria Math"/>
          <w:w w:val="120"/>
          <w:sz w:val="22"/>
        </w:rPr>
        <w:t>(</w:t>
      </w:r>
      <w:r>
        <w:rPr>
          <w:rFonts w:ascii="Cambria Math"/>
          <w:spacing w:val="38"/>
          <w:w w:val="120"/>
          <w:sz w:val="22"/>
        </w:rPr>
        <w:t xml:space="preserve">  </w: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before="0" w:line="142" w:lineRule="exact"/>
        <w:ind w:left="378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spacing w:before="116"/>
        <w:ind w:left="-30"/>
        <w:rPr>
          <w:rFonts w:ascii="Cambria Math"/>
        </w:rPr>
      </w:pPr>
      <w:r>
        <w:br w:type="column"/>
      </w:r>
      <w:r>
        <w:rPr>
          <w:rFonts w:ascii="Cambria Math"/>
        </w:rPr>
        <w:t>)</w:t>
      </w:r>
      <w:r>
        <w:rPr>
          <w:rFonts w:ascii="Cambria Math"/>
          <w:spacing w:val="1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1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342" w:space="40"/>
            <w:col w:w="477" w:space="39"/>
            <w:col w:w="559" w:space="40"/>
            <w:col w:w="252" w:space="39"/>
            <w:col w:w="777" w:space="40"/>
            <w:col w:w="5405"/>
          </w:cols>
        </w:sectPr>
      </w:pPr>
    </w:p>
    <w:p>
      <w:pPr>
        <w:pStyle w:val="5"/>
        <w:spacing w:line="20" w:lineRule="exact"/>
        <w:ind w:left="4141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16" o:spid="_x0000_s1141" o:spt="203" style="height:0.5pt;width:8.55pt;" coordsize="171,10">
            <o:lock v:ext="edit"/>
            <v:rect id="docshape117" o:spid="_x0000_s1142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tabs>
          <w:tab w:val="left" w:pos="4141"/>
          <w:tab w:val="left" w:pos="5367"/>
        </w:tabs>
        <w:spacing w:before="36" w:line="84" w:lineRule="auto"/>
        <w:ind w:left="25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-10"/>
          <w:sz w:val="22"/>
        </w:rPr>
        <w:t>𝑃</w:t>
      </w:r>
      <w:r>
        <w:rPr>
          <w:rFonts w:ascii="Calibri Light" w:eastAsia="Calibri Light"/>
          <w:b w:val="0"/>
          <w:w w:val="105"/>
          <w:position w:val="-12"/>
          <w:sz w:val="14"/>
        </w:rPr>
        <w:t>2</w:t>
      </w:r>
      <w:r>
        <w:rPr>
          <w:rFonts w:ascii="Calibri Light" w:eastAsia="Calibri Light"/>
          <w:b w:val="0"/>
          <w:spacing w:val="17"/>
          <w:w w:val="105"/>
          <w:position w:val="-12"/>
          <w:sz w:val="14"/>
        </w:rPr>
        <w:t xml:space="preserve"> </w:t>
      </w:r>
      <w:r>
        <w:rPr>
          <w:rFonts w:ascii="Calibri Light" w:eastAsia="Calibri Light"/>
          <w:b w:val="0"/>
          <w:w w:val="105"/>
          <w:position w:val="-10"/>
          <w:sz w:val="22"/>
        </w:rPr>
        <w:t xml:space="preserve">=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5"/>
          <w:w w:val="105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</w:p>
    <w:p>
      <w:pPr>
        <w:spacing w:after="0" w:line="84" w:lineRule="auto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0" w:line="160" w:lineRule="auto"/>
        <w:ind w:left="2962" w:right="0" w:firstLine="0"/>
        <w:jc w:val="center"/>
        <w:rPr>
          <w:rFonts w:ascii="Cambria Math" w:eastAsia="Cambria Math"/>
          <w:sz w:val="13"/>
        </w:rPr>
      </w:pPr>
      <w:r>
        <w:pict>
          <v:rect id="docshape118" o:spid="_x0000_s1143" o:spt="1" style="position:absolute;left:0pt;margin-left:172.45pt;margin-top:7.3pt;height:0.45pt;width:8.5pt;mso-position-horizontal-relative:page;z-index:-2515742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19" o:spid="_x0000_s1144" o:spt="202" type="#_x0000_t202" style="position:absolute;left:0pt;margin-left:180.95pt;margin-top:3.55pt;height:8.05pt;width:13.45pt;mso-position-horizontal-relative:page;z-index:-251547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sz w:val="16"/>
                    </w:rPr>
                    <w:t>)</w:t>
                  </w:r>
                  <w:r>
                    <w:rPr>
                      <w:rFonts w:ascii="Cambria Math"/>
                      <w:spacing w:val="49"/>
                      <w:sz w:val="16"/>
                    </w:rPr>
                    <w:t xml:space="preserve"> </w:t>
                  </w:r>
                  <w:r>
                    <w:rPr>
                      <w:rFonts w:ascii="Cambria Math"/>
                      <w:spacing w:val="-13"/>
                      <w:sz w:val="16"/>
                    </w:rPr>
                    <w:t>+</w:t>
                  </w:r>
                </w:p>
              </w:txbxContent>
            </v:textbox>
          </v:shape>
        </w:pict>
      </w:r>
      <w:r>
        <w:pict>
          <v:shape id="docshape120" o:spid="_x0000_s1145" o:spt="202" type="#_x0000_t202" style="position:absolute;left:0pt;margin-left:204.6pt;margin-top:3.55pt;height:8.05pt;width:16.45pt;mso-position-horizontal-relative:page;z-index:2516951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spacing w:val="-5"/>
                      <w:sz w:val="16"/>
                    </w:rPr>
                    <w:t>+1+</w:t>
                  </w:r>
                </w:p>
              </w:txbxContent>
            </v:textbox>
          </v:shape>
        </w:pict>
      </w:r>
      <w:r>
        <w:pict>
          <v:shape id="docshape121" o:spid="_x0000_s1146" o:spt="202" type="#_x0000_t202" style="position:absolute;left:0pt;margin-left:231.25pt;margin-top:3.55pt;height:8.05pt;width:11.05pt;mso-position-horizontal-relative:page;z-index:2516951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sz w:val="16"/>
                    </w:rPr>
                    <w:t>+</w:t>
                  </w:r>
                  <w:r>
                    <w:rPr>
                      <w:rFonts w:ascii="Cambria Math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Cambria Math"/>
                      <w:spacing w:val="-10"/>
                      <w:sz w:val="16"/>
                    </w:rPr>
                    <w:t>(</w:t>
                  </w:r>
                </w:p>
              </w:txbxContent>
            </v:textbox>
          </v:shape>
        </w:pict>
      </w:r>
      <w:r>
        <w:pict>
          <v:shape id="docshape122" o:spid="_x0000_s1147" o:spt="202" type="#_x0000_t202" style="position:absolute;left:0pt;margin-left:250.7pt;margin-top:3.55pt;height:8.05pt;width:18.7pt;mso-position-horizontal-relative:page;z-index:-2515466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 w:hAnsi="Cambria Math"/>
                      <w:sz w:val="16"/>
                    </w:rPr>
                  </w:pPr>
                  <w:r>
                    <w:rPr>
                      <w:rFonts w:ascii="Cambria Math" w:hAnsi="Cambria Math"/>
                      <w:w w:val="105"/>
                      <w:sz w:val="16"/>
                    </w:rPr>
                    <w:t>)</w:t>
                  </w:r>
                  <w:r>
                    <w:rPr>
                      <w:rFonts w:ascii="Cambria Math" w:hAnsi="Cambria Math"/>
                      <w:spacing w:val="43"/>
                      <w:w w:val="105"/>
                      <w:sz w:val="16"/>
                    </w:rPr>
                    <w:t xml:space="preserve"> </w:t>
                  </w:r>
                  <w:r>
                    <w:rPr>
                      <w:rFonts w:ascii="Cambria Math" w:hAnsi="Cambria Math"/>
                      <w:spacing w:val="-5"/>
                      <w:w w:val="105"/>
                      <w:sz w:val="16"/>
                    </w:rPr>
                    <w:t>)∗(</w:t>
                  </w:r>
                </w:p>
              </w:txbxContent>
            </v:textbox>
          </v:shape>
        </w:pict>
      </w:r>
      <w:r>
        <w:pict>
          <v:shape id="docshape123" o:spid="_x0000_s1148" o:spt="202" type="#_x0000_t202" style="position:absolute;left:0pt;margin-left:277.95pt;margin-top:3.55pt;height:8.05pt;width:3.35pt;mso-position-horizontal-relative:page;z-index:-2515466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0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position w:val="-8"/>
          <w:sz w:val="16"/>
        </w:rPr>
        <w:t>((</w:t>
      </w:r>
      <w:r>
        <w:rPr>
          <w:rFonts w:ascii="Cambria Math" w:eastAsia="Cambria Math"/>
          <w:w w:val="110"/>
          <w:sz w:val="13"/>
        </w:rPr>
        <w:t>𝜇1</w:t>
      </w:r>
      <w:r>
        <w:rPr>
          <w:rFonts w:ascii="Cambria Math" w:eastAsia="Cambria Math"/>
          <w:spacing w:val="44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2</w:t>
      </w:r>
    </w:p>
    <w:p>
      <w:pPr>
        <w:spacing w:before="0" w:line="121" w:lineRule="exact"/>
        <w:ind w:left="2965" w:right="0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31" w:lineRule="exact"/>
        <w:ind w:left="118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pStyle w:val="5"/>
        <w:spacing w:line="20" w:lineRule="exact"/>
        <w:ind w:left="11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24" o:spid="_x0000_s1149" o:spt="203" style="height:0.5pt;width:8.55pt;" coordsize="171,10">
            <o:lock v:ext="edit"/>
            <v:rect id="docshape125" o:spid="_x0000_s1150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3"/>
        <w:ind w:left="118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31" w:lineRule="exact"/>
        <w:ind w:left="322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pStyle w:val="5"/>
        <w:spacing w:line="20" w:lineRule="exact"/>
        <w:ind w:left="322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26" o:spid="_x0000_s1151" o:spt="203" style="height:0.5pt;width:8.55pt;" coordsize="171,10">
            <o:lock v:ext="edit"/>
            <v:rect id="docshape127" o:spid="_x0000_s1152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3"/>
        <w:ind w:left="322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𝜇1</w:t>
      </w:r>
    </w:p>
    <w:p>
      <w:pPr>
        <w:spacing w:before="33" w:line="112" w:lineRule="auto"/>
        <w:ind w:left="62" w:right="0" w:firstLine="0"/>
        <w:jc w:val="left"/>
        <w:rPr>
          <w:rFonts w:ascii="Cambria Math" w:eastAsia="Cambria Math"/>
          <w:sz w:val="13"/>
        </w:rPr>
      </w:pPr>
      <w:r>
        <w:pict>
          <v:shape id="docshape128" o:spid="_x0000_s1153" o:spt="202" type="#_x0000_t202" style="position:absolute;left:0pt;margin-left:221.65pt;margin-top:4.65pt;height:8.05pt;width:3.35pt;mso-position-horizontal-relative:page;z-index:-2515548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0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position w:val="-8"/>
          <w:sz w:val="16"/>
        </w:rPr>
        <w:t>(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43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2"/>
          <w:sz w:val="13"/>
        </w:rPr>
        <w:t>2</w:t>
      </w:r>
    </w:p>
    <w:p>
      <w:pPr>
        <w:pStyle w:val="5"/>
        <w:spacing w:line="20" w:lineRule="exact"/>
        <w:ind w:left="130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29" o:spid="_x0000_s1154" o:spt="203" style="height:0.5pt;width:8.55pt;" coordsize="171,10">
            <o:lock v:ext="edit"/>
            <v:rect id="docshape130" o:spid="_x0000_s1155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 w:line="196" w:lineRule="auto"/>
        <w:ind w:left="178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33"/>
          <w:w w:val="120"/>
          <w:sz w:val="13"/>
        </w:rPr>
        <w:t xml:space="preserve"> </w:t>
      </w:r>
      <w:r>
        <w:rPr>
          <w:rFonts w:ascii="Cambria Math" w:eastAsia="Cambria Math"/>
          <w:spacing w:val="-18"/>
          <w:w w:val="120"/>
          <w:position w:val="-4"/>
          <w:sz w:val="13"/>
        </w:rPr>
        <w:t>2</w:t>
      </w:r>
    </w:p>
    <w:p>
      <w:pPr>
        <w:spacing w:before="0" w:line="139" w:lineRule="exact"/>
        <w:ind w:left="178" w:right="0" w:firstLine="0"/>
        <w:jc w:val="left"/>
        <w:rPr>
          <w:rFonts w:ascii="Cambria Math" w:eastAsia="Cambria Math"/>
          <w:sz w:val="13"/>
        </w:rPr>
      </w:pPr>
      <w:r>
        <w:pict>
          <v:rect id="docshape131" o:spid="_x0000_s1156" o:spt="1" style="position:absolute;left:0pt;margin-left:242.2pt;margin-top:-1.1pt;height:0.45pt;width:8.5pt;mso-position-horizontal-relative:page;z-index:2516828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96" w:lineRule="auto"/>
        <w:ind w:left="19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33"/>
          <w:w w:val="120"/>
          <w:sz w:val="13"/>
        </w:rPr>
        <w:t xml:space="preserve"> </w:t>
      </w:r>
      <w:r>
        <w:rPr>
          <w:rFonts w:ascii="Cambria Math" w:eastAsia="Cambria Math"/>
          <w:spacing w:val="-12"/>
          <w:w w:val="120"/>
          <w:position w:val="-4"/>
          <w:sz w:val="13"/>
        </w:rPr>
        <w:t>2</w:t>
      </w:r>
    </w:p>
    <w:p>
      <w:pPr>
        <w:spacing w:before="0" w:line="139" w:lineRule="exact"/>
        <w:ind w:left="190" w:right="0" w:firstLine="0"/>
        <w:jc w:val="left"/>
        <w:rPr>
          <w:rFonts w:ascii="Cambria Math" w:eastAsia="Cambria Math"/>
          <w:sz w:val="13"/>
        </w:rPr>
      </w:pPr>
      <w:r>
        <w:pict>
          <v:rect id="docshape132" o:spid="_x0000_s1157" o:spt="1" style="position:absolute;left:0pt;margin-left:269.45pt;margin-top:-1.1pt;height:0.45pt;width:8.5pt;mso-position-horizontal-relative:page;z-index:2516828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after="0" w:line="139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3424" w:space="40"/>
            <w:col w:w="290" w:space="39"/>
            <w:col w:w="493" w:space="40"/>
            <w:col w:w="493" w:space="40"/>
            <w:col w:w="6151"/>
          </w:cols>
        </w:sectPr>
      </w:pPr>
    </w:p>
    <w:p>
      <w:pPr>
        <w:tabs>
          <w:tab w:val="left" w:pos="3923"/>
          <w:tab w:val="left" w:pos="5139"/>
        </w:tabs>
        <w:spacing w:before="37" w:line="84" w:lineRule="auto"/>
        <w:ind w:left="25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-10"/>
          <w:sz w:val="22"/>
        </w:rPr>
        <w:t>𝑃</w:t>
      </w:r>
      <w:r>
        <w:rPr>
          <w:rFonts w:ascii="Calibri Light" w:eastAsia="Calibri Light"/>
          <w:b w:val="0"/>
          <w:w w:val="105"/>
          <w:position w:val="-12"/>
          <w:sz w:val="14"/>
        </w:rPr>
        <w:t>2</w:t>
      </w:r>
      <w:r>
        <w:rPr>
          <w:rFonts w:ascii="Calibri Light" w:eastAsia="Calibri Light"/>
          <w:b w:val="0"/>
          <w:spacing w:val="17"/>
          <w:w w:val="105"/>
          <w:position w:val="-12"/>
          <w:sz w:val="14"/>
        </w:rPr>
        <w:t xml:space="preserve"> </w:t>
      </w:r>
      <w:r>
        <w:rPr>
          <w:rFonts w:ascii="Calibri Light" w:eastAsia="Calibri Light"/>
          <w:b w:val="0"/>
          <w:w w:val="105"/>
          <w:position w:val="-10"/>
          <w:sz w:val="22"/>
        </w:rPr>
        <w:t xml:space="preserve">=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5"/>
          <w:w w:val="105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</w:p>
    <w:p>
      <w:pPr>
        <w:tabs>
          <w:tab w:val="left" w:pos="4244"/>
          <w:tab w:val="left" w:pos="4818"/>
        </w:tabs>
        <w:spacing w:before="0" w:line="70" w:lineRule="exact"/>
        <w:ind w:left="2962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10"/>
          <w:position w:val="-8"/>
          <w:sz w:val="16"/>
        </w:rPr>
        <w:t>1</w:t>
      </w:r>
      <w:r>
        <w:rPr>
          <w:rFonts w:ascii="Cambria Math" w:eastAsia="Cambria Math"/>
          <w:spacing w:val="-5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+</w:t>
      </w:r>
      <w:r>
        <w:rPr>
          <w:rFonts w:ascii="Cambria Math" w:eastAsia="Cambria Math"/>
          <w:spacing w:val="-7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2"/>
          <w:w w:val="110"/>
          <w:sz w:val="13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+</w:t>
      </w:r>
      <w:r>
        <w:rPr>
          <w:rFonts w:ascii="Cambria Math" w:eastAsia="Cambria Math"/>
          <w:spacing w:val="-7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(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31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2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3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4</w:t>
      </w:r>
    </w:p>
    <w:p>
      <w:pPr>
        <w:spacing w:after="0" w:line="70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4"/>
        <w:rPr>
          <w:rFonts w:ascii="Cambria Math"/>
          <w:sz w:val="6"/>
        </w:rPr>
      </w:pPr>
    </w:p>
    <w:p>
      <w:pPr>
        <w:pStyle w:val="5"/>
        <w:spacing w:line="20" w:lineRule="exact"/>
        <w:ind w:left="3243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33" o:spid="_x0000_s1158" o:spt="203" style="height:0.5pt;width:8.55pt;" coordsize="171,10">
            <o:lock v:ext="edit"/>
            <v:rect id="docshape134" o:spid="_x0000_s1159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0" w:right="0" w:firstLine="0"/>
        <w:jc w:val="right"/>
        <w:rPr>
          <w:rFonts w:ascii="Cambria Math" w:eastAsia="Cambria Math"/>
          <w:sz w:val="13"/>
        </w:rPr>
      </w:pPr>
      <w:r>
        <w:pict>
          <v:rect id="docshape135" o:spid="_x0000_s1160" o:spt="1" style="position:absolute;left:0pt;margin-left:200.4pt;margin-top:-0.4pt;height:0.45pt;width:8.5pt;mso-position-horizontal-relative:page;z-index:2516838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36" o:spid="_x0000_s1161" o:spt="1" style="position:absolute;left:0pt;margin-left:229.25pt;margin-top:-0.4pt;height:0.45pt;width:8.5pt;mso-position-horizontal-relative:page;z-index:2516838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37" o:spid="_x0000_s1162" o:spt="1" style="position:absolute;left:0pt;margin-left:257.9pt;margin-top:-0.4pt;height:0.45pt;width:8.5pt;mso-position-horizontal-relative:page;z-index:-2515732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38" o:spid="_x0000_s1163" o:spt="202" type="#_x0000_t202" style="position:absolute;left:0pt;margin-left:200.4pt;margin-top:1.1pt;height:6.5pt;width:8.55pt;mso-position-horizontal-relative:page;z-index:2516961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139" o:spid="_x0000_s1164" o:spt="202" type="#_x0000_t202" style="position:absolute;left:0pt;margin-left:229.25pt;margin-top:1.1pt;height:6.5pt;width:8.55pt;mso-position-horizontal-relative:page;z-index:2516961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140" o:spid="_x0000_s1165" o:spt="202" type="#_x0000_t202" style="position:absolute;left:0pt;margin-left:257.9pt;margin-top:1.1pt;height:6.5pt;width:8.55pt;mso-position-horizontal-relative:page;z-index:-251545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61" w:lineRule="exact"/>
        <w:ind w:left="385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z w:val="16"/>
        </w:rPr>
        <w:t>)</w:t>
      </w:r>
      <w:r>
        <w:rPr>
          <w:rFonts w:ascii="Cambria Math"/>
          <w:spacing w:val="47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32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61" w:lineRule="exact"/>
        <w:ind w:left="13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z w:val="16"/>
        </w:rPr>
        <w:t>)</w:t>
      </w:r>
      <w:r>
        <w:rPr>
          <w:rFonts w:ascii="Cambria Math"/>
          <w:spacing w:val="65"/>
          <w:w w:val="150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-3"/>
          <w:sz w:val="16"/>
        </w:rPr>
        <w:t xml:space="preserve"> </w:t>
      </w:r>
      <w:r>
        <w:rPr>
          <w:rFonts w:ascii="Cambria Math"/>
          <w:sz w:val="16"/>
        </w:rPr>
        <w:t>(</w:t>
      </w:r>
      <w:r>
        <w:rPr>
          <w:rFonts w:ascii="Cambria Math"/>
          <w:spacing w:val="47"/>
          <w:sz w:val="16"/>
        </w:rPr>
        <w:t xml:space="preserve">  </w:t>
      </w:r>
      <w:r>
        <w:rPr>
          <w:rFonts w:ascii="Cambria Math"/>
          <w:spacing w:val="-10"/>
          <w:sz w:val="16"/>
        </w:rPr>
        <w:t>)</w:t>
      </w:r>
    </w:p>
    <w:p>
      <w:pPr>
        <w:spacing w:after="0" w:line="161" w:lineRule="exact"/>
        <w:jc w:val="left"/>
        <w:rPr>
          <w:rFonts w:ascii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3415" w:space="40"/>
            <w:col w:w="791" w:space="39"/>
            <w:col w:w="6725"/>
          </w:cols>
        </w:sectPr>
      </w:pPr>
    </w:p>
    <w:p>
      <w:pPr>
        <w:pStyle w:val="5"/>
        <w:spacing w:before="8"/>
        <w:rPr>
          <w:rFonts w:ascii="Cambria Math"/>
          <w:sz w:val="16"/>
        </w:rPr>
      </w:pPr>
    </w:p>
    <w:p>
      <w:pPr>
        <w:pStyle w:val="3"/>
        <w:spacing w:before="56"/>
      </w:pPr>
      <w:r>
        <w:pict>
          <v:rect id="docshape141" o:spid="_x0000_s1166" o:spt="1" style="position:absolute;left:0pt;margin-left:114.6pt;margin-top:53.25pt;height:0.7pt;width:9.8pt;mso-position-horizontal-relative:page;z-index:-2515732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42" o:spid="_x0000_s1167" o:spt="1" style="position:absolute;left:0pt;margin-left:211.1pt;margin-top:53.25pt;height:0.7pt;width:9.8pt;mso-position-horizontal-relative:page;z-index:-2515722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43" o:spid="_x0000_s1168" o:spt="1" style="position:absolute;left:0pt;margin-left:319.5pt;margin-top:53.25pt;height:0.7pt;width:9.8pt;mso-position-horizontal-relative:page;z-index:-2515722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44" o:spid="_x0000_s1169" o:spt="1" style="position:absolute;left:0pt;margin-left:445.5pt;margin-top:53.95pt;height:0.7pt;width:9.8pt;mso-position-horizontal-relative:page;z-index:-2515712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45" o:spid="_x0000_s1170" o:spt="1" style="position:absolute;left:0pt;margin-left:450.9pt;margin-top:77.5pt;height:0.7pt;width:9.8pt;mso-position-horizontal-relative:page;z-index:-25157120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2"/>
        </w:rPr>
        <w:t>Steady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P</w:t>
      </w:r>
      <w:r>
        <w:rPr>
          <w:spacing w:val="-5"/>
          <w:sz w:val="14"/>
        </w:rPr>
        <w:t>3</w:t>
      </w:r>
      <w:r>
        <w:rPr>
          <w:spacing w:val="-5"/>
          <w:position w:val="2"/>
        </w:rPr>
        <w:t>:</w:t>
      </w:r>
    </w:p>
    <w:p>
      <w:pPr>
        <w:pStyle w:val="5"/>
        <w:spacing w:before="1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8"/>
        <w:gridCol w:w="2256"/>
        <w:gridCol w:w="2522"/>
        <w:gridCol w:w="24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25" w:hRule="atLeast"/>
        </w:trPr>
        <w:tc>
          <w:tcPr>
            <w:tcW w:w="1838" w:type="dxa"/>
          </w:tcPr>
          <w:p>
            <w:pPr>
              <w:pStyle w:val="10"/>
              <w:spacing w:line="258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0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2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</w:p>
          <w:p>
            <w:pPr>
              <w:pStyle w:val="10"/>
              <w:spacing w:line="245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1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54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6"/>
                <w:tab w:val="left" w:pos="1269"/>
              </w:tabs>
              <w:spacing w:line="72" w:lineRule="auto"/>
              <w:ind w:left="56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0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</w:p>
          <w:p>
            <w:pPr>
              <w:pStyle w:val="10"/>
              <w:spacing w:before="19" w:after="9" w:line="204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5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61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76"/>
                <w:w w:val="150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z w:val="22"/>
              </w:rPr>
              <w:t>)</w:t>
            </w:r>
            <w:r>
              <w:rPr>
                <w:sz w:val="22"/>
                <w:vertAlign w:val="superscript"/>
              </w:rPr>
              <w:t>3</w:t>
            </w:r>
            <w:r>
              <w:rPr>
                <w:spacing w:val="13"/>
                <w:sz w:val="22"/>
                <w:vertAlign w:val="baseline"/>
              </w:rPr>
              <w:t xml:space="preserve"> </w:t>
            </w:r>
            <w:r>
              <w:rPr>
                <w:spacing w:val="-10"/>
                <w:sz w:val="22"/>
                <w:vertAlign w:val="baseline"/>
              </w:rPr>
              <w:t>𝑃</w:t>
            </w:r>
          </w:p>
          <w:p>
            <w:pPr>
              <w:pStyle w:val="10"/>
              <w:spacing w:line="20" w:lineRule="exact"/>
              <w:ind w:left="93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146" o:spid="_x0000_s1171" o:spt="203" style="height:0.75pt;width:9.85pt;" coordsize="197,15">
                  <o:lock v:ext="edit"/>
                  <v:rect id="docshape147" o:spid="_x0000_s1172" o:spt="1" style="position:absolute;left:0;top:0;height:15;width:197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tabs>
                <w:tab w:val="left" w:pos="608"/>
                <w:tab w:val="left" w:pos="1280"/>
              </w:tabs>
              <w:spacing w:line="57" w:lineRule="exact"/>
              <w:ind w:left="329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spacing w:val="-10"/>
                <w:sz w:val="14"/>
              </w:rPr>
              <w:t>0</w:t>
            </w:r>
            <w:r>
              <w:rPr>
                <w:rFonts w:ascii="Calibri"/>
                <w:sz w:val="14"/>
              </w:rPr>
              <w:tab/>
            </w:r>
            <w:r>
              <w:rPr>
                <w:spacing w:val="-10"/>
                <w:position w:val="2"/>
                <w:sz w:val="22"/>
              </w:rPr>
              <w:t>(</w:t>
            </w:r>
            <w:r>
              <w:rPr>
                <w:position w:val="2"/>
                <w:sz w:val="22"/>
              </w:rPr>
              <w:tab/>
            </w:r>
            <w:r>
              <w:rPr>
                <w:rFonts w:ascii="Calibri"/>
                <w:spacing w:val="-10"/>
                <w:sz w:val="14"/>
              </w:rPr>
              <w:t>3</w:t>
            </w:r>
          </w:p>
          <w:p>
            <w:pPr>
              <w:pStyle w:val="10"/>
              <w:spacing w:line="138" w:lineRule="exact"/>
              <w:ind w:left="242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256" w:type="dxa"/>
          </w:tcPr>
          <w:p>
            <w:pPr>
              <w:pStyle w:val="10"/>
              <w:spacing w:line="258" w:lineRule="exact"/>
              <w:ind w:left="395" w:right="77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2</w:t>
            </w:r>
          </w:p>
          <w:p>
            <w:pPr>
              <w:pStyle w:val="10"/>
              <w:spacing w:line="120" w:lineRule="exact"/>
              <w:ind w:left="99" w:right="268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  <w:p>
            <w:pPr>
              <w:pStyle w:val="10"/>
              <w:spacing w:line="165" w:lineRule="exact"/>
              <w:ind w:left="99" w:right="392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50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z w:val="14"/>
              </w:rPr>
              <w:t>1</w:t>
            </w:r>
            <w:r>
              <w:rPr>
                <w:rFonts w:ascii="Calibri" w:hAnsi="Calibri" w:eastAsia="Calibri"/>
                <w:spacing w:val="19"/>
                <w:sz w:val="14"/>
              </w:rPr>
              <w:t xml:space="preserve"> </w:t>
            </w:r>
            <w:r>
              <w:rPr>
                <w:rFonts w:ascii="Calibri" w:hAnsi="Calibri" w:eastAsia="Calibri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1"/>
                <w:position w:val="2"/>
                <w:sz w:val="22"/>
              </w:rPr>
              <w:t xml:space="preserve"> </w:t>
            </w:r>
            <w:r>
              <w:rPr>
                <w:position w:val="2"/>
                <w:sz w:val="22"/>
              </w:rPr>
              <w:t>(</w:t>
            </w:r>
            <w:r>
              <w:rPr>
                <w:spacing w:val="52"/>
                <w:position w:val="2"/>
                <w:sz w:val="22"/>
              </w:rPr>
              <w:t xml:space="preserve">  </w:t>
            </w:r>
            <w:r>
              <w:rPr>
                <w:position w:val="2"/>
                <w:sz w:val="22"/>
              </w:rPr>
              <w:t>)</w:t>
            </w:r>
            <w:r>
              <w:rPr>
                <w:position w:val="2"/>
                <w:sz w:val="22"/>
                <w:vertAlign w:val="superscript"/>
              </w:rPr>
              <w:t>2</w:t>
            </w:r>
            <w:r>
              <w:rPr>
                <w:spacing w:val="58"/>
                <w:position w:val="2"/>
                <w:sz w:val="22"/>
                <w:vertAlign w:val="baseline"/>
              </w:rPr>
              <w:t xml:space="preserve"> </w:t>
            </w:r>
            <w:r>
              <w:rPr>
                <w:position w:val="2"/>
                <w:sz w:val="22"/>
                <w:vertAlign w:val="baseline"/>
              </w:rPr>
              <w:t>∗</w:t>
            </w:r>
            <w:r>
              <w:rPr>
                <w:spacing w:val="51"/>
                <w:position w:val="2"/>
                <w:sz w:val="22"/>
                <w:vertAlign w:val="baseline"/>
              </w:rPr>
              <w:t xml:space="preserve"> </w:t>
            </w:r>
            <w:r>
              <w:rPr>
                <w:spacing w:val="-5"/>
                <w:position w:val="2"/>
                <w:sz w:val="22"/>
                <w:vertAlign w:val="baseline"/>
              </w:rPr>
              <w:t>𝑃</w:t>
            </w:r>
            <w:r>
              <w:rPr>
                <w:rFonts w:ascii="Calibri" w:hAnsi="Calibri" w:eastAsia="Calibri"/>
                <w:spacing w:val="-5"/>
                <w:sz w:val="14"/>
                <w:vertAlign w:val="baseline"/>
              </w:rPr>
              <w:t>3</w:t>
            </w:r>
          </w:p>
          <w:p>
            <w:pPr>
              <w:pStyle w:val="10"/>
              <w:spacing w:line="133" w:lineRule="exact"/>
              <w:ind w:left="99" w:right="270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522" w:type="dxa"/>
          </w:tcPr>
          <w:p>
            <w:pPr>
              <w:pStyle w:val="10"/>
              <w:spacing w:line="258" w:lineRule="exact"/>
              <w:ind w:left="399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3</w:t>
            </w:r>
          </w:p>
          <w:p>
            <w:pPr>
              <w:pStyle w:val="10"/>
              <w:spacing w:line="245" w:lineRule="exact"/>
              <w:ind w:left="108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6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>=</w:t>
            </w:r>
            <w:r>
              <w:rPr>
                <w:rFonts w:ascii="Calibri" w:hAnsi="Calibri" w:eastAsia="Calibri"/>
                <w:spacing w:val="4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15"/>
                <w:position w:val="13"/>
                <w:sz w:val="16"/>
              </w:rPr>
              <w:t xml:space="preserve"> </w:t>
            </w:r>
            <w:r>
              <w:rPr>
                <w:sz w:val="22"/>
              </w:rPr>
              <w:t>∗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50"/>
                <w:tab w:val="left" w:pos="1441"/>
              </w:tabs>
              <w:spacing w:line="72" w:lineRule="auto"/>
              <w:ind w:left="569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2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</w:p>
        </w:tc>
        <w:tc>
          <w:tcPr>
            <w:tcW w:w="2400" w:type="dxa"/>
          </w:tcPr>
          <w:p>
            <w:pPr>
              <w:pStyle w:val="10"/>
              <w:spacing w:line="265" w:lineRule="exact"/>
              <w:ind w:left="81" w:right="599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4</w:t>
            </w:r>
          </w:p>
          <w:p>
            <w:pPr>
              <w:pStyle w:val="10"/>
              <w:spacing w:line="252" w:lineRule="exact"/>
              <w:ind w:left="109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𝑝𝜆</w:t>
            </w:r>
            <w:r>
              <w:rPr>
                <w:spacing w:val="57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278"/>
                <w:tab w:val="left" w:pos="701"/>
              </w:tabs>
              <w:spacing w:line="72" w:lineRule="auto"/>
              <w:ind w:right="1045"/>
              <w:jc w:val="right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4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𝜇1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</w:p>
          <w:p>
            <w:pPr>
              <w:pStyle w:val="10"/>
              <w:spacing w:before="27" w:line="189" w:lineRule="exact"/>
              <w:ind w:right="103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𝑝𝜆</w:t>
            </w:r>
            <w:r>
              <w:rPr>
                <w:spacing w:val="71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position w:val="6"/>
                <w:sz w:val="16"/>
              </w:rPr>
              <w:t>1</w:t>
            </w:r>
          </w:p>
          <w:p>
            <w:pPr>
              <w:pStyle w:val="10"/>
              <w:spacing w:line="160" w:lineRule="exact"/>
              <w:ind w:left="95" w:right="599"/>
              <w:jc w:val="center"/>
              <w:rPr>
                <w:rFonts w:ascii="Calibri" w:hAnsi="Calibri" w:eastAsia="Calibri"/>
                <w:sz w:val="14"/>
              </w:rPr>
            </w:pP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=&gt;</w:t>
            </w:r>
            <w:r>
              <w:rPr>
                <w:rFonts w:ascii="Calibri" w:hAnsi="Calibri" w:eastAsia="Calibri"/>
                <w:spacing w:val="44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w w:val="105"/>
                <w:sz w:val="14"/>
              </w:rPr>
              <w:t>4</w:t>
            </w:r>
            <w:r>
              <w:rPr>
                <w:rFonts w:ascii="Calibri" w:hAnsi="Calibri" w:eastAsia="Calibri"/>
                <w:spacing w:val="15"/>
                <w:w w:val="105"/>
                <w:sz w:val="14"/>
              </w:rPr>
              <w:t xml:space="preserve"> </w:t>
            </w:r>
            <w:r>
              <w:rPr>
                <w:rFonts w:ascii="Calibri" w:hAnsi="Calibri" w:eastAsia="Calibri"/>
                <w:w w:val="105"/>
                <w:position w:val="2"/>
                <w:sz w:val="22"/>
              </w:rPr>
              <w:t>=</w:t>
            </w:r>
            <w:r>
              <w:rPr>
                <w:rFonts w:ascii="Calibri" w:hAnsi="Calibri" w:eastAsia="Calibri"/>
                <w:spacing w:val="-5"/>
                <w:w w:val="105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(</w:t>
            </w:r>
            <w:r>
              <w:rPr>
                <w:spacing w:val="46"/>
                <w:w w:val="105"/>
                <w:position w:val="2"/>
                <w:sz w:val="22"/>
              </w:rPr>
              <w:t xml:space="preserve">  </w:t>
            </w:r>
            <w:r>
              <w:rPr>
                <w:w w:val="105"/>
                <w:position w:val="2"/>
                <w:sz w:val="22"/>
              </w:rPr>
              <w:t>)</w:t>
            </w:r>
            <w:r>
              <w:rPr>
                <w:spacing w:val="69"/>
                <w:w w:val="150"/>
                <w:position w:val="2"/>
                <w:sz w:val="22"/>
              </w:rPr>
              <w:t xml:space="preserve"> </w:t>
            </w:r>
            <w:r>
              <w:rPr>
                <w:w w:val="105"/>
                <w:position w:val="2"/>
                <w:sz w:val="22"/>
              </w:rPr>
              <w:t>∗</w:t>
            </w:r>
            <w:r>
              <w:rPr>
                <w:spacing w:val="-3"/>
                <w:w w:val="105"/>
                <w:position w:val="2"/>
                <w:sz w:val="22"/>
              </w:rPr>
              <w:t xml:space="preserve"> </w:t>
            </w:r>
            <w:r>
              <w:rPr>
                <w:spacing w:val="-7"/>
                <w:w w:val="105"/>
                <w:position w:val="2"/>
                <w:sz w:val="22"/>
              </w:rPr>
              <w:t>𝑃</w:t>
            </w:r>
            <w:r>
              <w:rPr>
                <w:rFonts w:ascii="Calibri" w:hAnsi="Calibri" w:eastAsia="Calibri"/>
                <w:spacing w:val="-7"/>
                <w:w w:val="105"/>
                <w:sz w:val="14"/>
              </w:rPr>
              <w:t>3</w:t>
            </w:r>
          </w:p>
          <w:p>
            <w:pPr>
              <w:pStyle w:val="10"/>
              <w:spacing w:line="138" w:lineRule="exact"/>
              <w:ind w:left="100" w:right="377"/>
              <w:jc w:val="center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𝜇1</w:t>
            </w:r>
          </w:p>
        </w:tc>
      </w:tr>
    </w:tbl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73" w:line="130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pict>
          <v:shape id="docshape148" o:spid="_x0000_s1173" o:spt="202" type="#_x0000_t202" style="position:absolute;left:0pt;margin-left:162.95pt;margin-top:7.35pt;height:8.05pt;width:4.7pt;mso-position-horizontal-relative:page;z-index:2517002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5"/>
                      <w:sz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55" w:lineRule="exact"/>
        <w:ind w:left="2540" w:right="0" w:firstLine="0"/>
        <w:jc w:val="left"/>
        <w:rPr>
          <w:rFonts w:ascii="Cambria Math"/>
          <w:sz w:val="22"/>
        </w:rPr>
      </w:pPr>
      <w:r>
        <w:pict>
          <v:rect id="docshape149" o:spid="_x0000_s1174" o:spt="1" style="position:absolute;left:0pt;margin-left:148.55pt;margin-top:4.05pt;height:0.7pt;width:9.8pt;mso-position-horizontal-relative:page;z-index:-2515701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22"/>
        </w:rPr>
        <w:t>(</w:t>
      </w:r>
      <w:r>
        <w:rPr>
          <w:rFonts w:ascii="Cambria Math"/>
          <w:spacing w:val="49"/>
          <w:sz w:val="22"/>
        </w:rPr>
        <w:t xml:space="preserve">  </w:t>
      </w:r>
      <w:r>
        <w:rPr>
          <w:rFonts w:ascii="Cambria Math"/>
          <w:spacing w:val="-10"/>
          <w:sz w:val="22"/>
        </w:rPr>
        <w:t>)</w:t>
      </w:r>
    </w:p>
    <w:p>
      <w:pPr>
        <w:spacing w:before="0" w:line="142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73" w:line="291" w:lineRule="exact"/>
        <w:ind w:left="18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w w:val="105"/>
          <w:sz w:val="22"/>
        </w:rPr>
        <w:t>𝑃</w:t>
      </w:r>
      <w:r>
        <w:rPr>
          <w:rFonts w:ascii="Cambria Math" w:eastAsia="Cambria Math"/>
          <w:spacing w:val="67"/>
          <w:w w:val="105"/>
          <w:sz w:val="22"/>
        </w:rPr>
        <w:t xml:space="preserve"> </w:t>
      </w:r>
      <w:r>
        <w:rPr>
          <w:rFonts w:ascii="Calibri Light" w:eastAsia="Calibri Light"/>
          <w:b w:val="0"/>
          <w:w w:val="105"/>
          <w:sz w:val="22"/>
        </w:rPr>
        <w:t>+</w:t>
      </w:r>
      <w:r>
        <w:rPr>
          <w:rFonts w:ascii="Calibri Light" w:eastAsia="Calibri Light"/>
          <w:b w:val="0"/>
          <w:spacing w:val="39"/>
          <w:w w:val="105"/>
          <w:sz w:val="22"/>
        </w:rPr>
        <w:t xml:space="preserve">  </w:t>
      </w:r>
      <w:r>
        <w:rPr>
          <w:rFonts w:ascii="Cambria Math" w:eastAsia="Cambria Math"/>
          <w:spacing w:val="-4"/>
          <w:w w:val="105"/>
          <w:position w:val="13"/>
          <w:sz w:val="16"/>
        </w:rPr>
        <w:t>𝜇1</w:t>
      </w:r>
      <w:r>
        <w:rPr>
          <w:rFonts w:ascii="Cambria Math" w:eastAsia="Cambria Math"/>
          <w:spacing w:val="-4"/>
          <w:w w:val="105"/>
          <w:sz w:val="22"/>
        </w:rPr>
        <w:t>)</w:t>
      </w:r>
      <w:r>
        <w:rPr>
          <w:rFonts w:ascii="Cambria Math" w:eastAsia="Cambria Math"/>
          <w:spacing w:val="-4"/>
          <w:w w:val="105"/>
          <w:sz w:val="22"/>
          <w:vertAlign w:val="superscript"/>
        </w:rPr>
        <w:t>2</w:t>
      </w:r>
    </w:p>
    <w:p>
      <w:pPr>
        <w:spacing w:before="0" w:line="137" w:lineRule="exact"/>
        <w:ind w:left="580" w:right="0" w:firstLine="0"/>
        <w:jc w:val="left"/>
        <w:rPr>
          <w:rFonts w:ascii="Cambria Math" w:eastAsia="Cambria Math"/>
          <w:sz w:val="16"/>
        </w:rPr>
      </w:pPr>
      <w:r>
        <w:pict>
          <v:rect id="docshape150" o:spid="_x0000_s1175" o:spt="1" style="position:absolute;left:0pt;margin-left:198.6pt;margin-top:-3.9pt;height:0.7pt;width:9.8pt;mso-position-horizontal-relative:page;z-index:-25157017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51" o:spid="_x0000_s1176" o:spt="202" type="#_x0000_t202" style="position:absolute;left:0pt;margin-left:177.6pt;margin-top:-9pt;height:11.3pt;width:21.1pt;mso-position-horizontal-relative:page;z-index:-251541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29"/>
                    </w:tabs>
                    <w:spacing w:before="0" w:line="226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rFonts w:ascii="Calibri Light"/>
                      <w:b w:val="0"/>
                      <w:spacing w:val="-10"/>
                      <w:sz w:val="14"/>
                    </w:rPr>
                    <w:t>3</w:t>
                  </w:r>
                  <w:r>
                    <w:rPr>
                      <w:rFonts w:ascii="Calibri Light"/>
                      <w:b w:val="0"/>
                      <w:sz w:val="14"/>
                    </w:rPr>
                    <w:tab/>
                  </w:r>
                  <w:r>
                    <w:rPr>
                      <w:rFonts w:ascii="Cambria Math"/>
                      <w:spacing w:val="-10"/>
                      <w:position w:val="2"/>
                      <w:sz w:val="22"/>
                    </w:rPr>
                    <w:t>(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145"/>
        <w:ind w:left="66" w:right="0" w:firstLine="0"/>
        <w:jc w:val="left"/>
        <w:rPr>
          <w:rFonts w:ascii="Calibri Light" w:hAnsi="Calibri Light" w:eastAsia="Calibri Light"/>
          <w:b w:val="0"/>
          <w:sz w:val="22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50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3</w:t>
      </w:r>
      <w:r>
        <w:rPr>
          <w:rFonts w:ascii="Calibri Light" w:hAnsi="Calibri Light" w:eastAsia="Calibri Light"/>
          <w:b w:val="0"/>
          <w:spacing w:val="-1"/>
          <w:sz w:val="14"/>
        </w:rPr>
        <w:t xml:space="preserve"> </w:t>
      </w:r>
      <w:r>
        <w:rPr>
          <w:rFonts w:ascii="Calibri Light" w:hAnsi="Calibri Light" w:eastAsia="Calibri Light"/>
          <w:b w:val="0"/>
          <w:spacing w:val="-12"/>
          <w:position w:val="2"/>
          <w:sz w:val="22"/>
        </w:rPr>
        <w:t>+</w:t>
      </w:r>
    </w:p>
    <w:p>
      <w:pPr>
        <w:spacing w:before="73"/>
        <w:ind w:left="61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spacing w:before="1"/>
        <w:rPr>
          <w:rFonts w:ascii="Cambria Math"/>
          <w:sz w:val="2"/>
        </w:rPr>
      </w:pPr>
    </w:p>
    <w:p>
      <w:pPr>
        <w:pStyle w:val="5"/>
        <w:spacing w:line="20" w:lineRule="exact"/>
        <w:ind w:left="61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52" o:spid="_x0000_s1177" o:spt="203" style="height:0.75pt;width:9.85pt;" coordsize="197,15">
            <o:lock v:ext="edit"/>
            <v:rect id="docshape153" o:spid="_x0000_s1178" o:spt="1" style="position:absolute;left:0;top:0;height:15;width:19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8"/>
        <w:ind w:left="61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7"/>
          <w:w w:val="115"/>
          <w:sz w:val="16"/>
        </w:rPr>
        <w:t>𝑝𝜆</w:t>
      </w:r>
    </w:p>
    <w:p>
      <w:pPr>
        <w:tabs>
          <w:tab w:val="left" w:pos="711"/>
          <w:tab w:val="left" w:pos="1300"/>
        </w:tabs>
        <w:spacing w:before="73" w:line="286" w:lineRule="exact"/>
        <w:ind w:left="8" w:right="0" w:firstLine="0"/>
        <w:jc w:val="left"/>
        <w:rPr>
          <w:rFonts w:ascii="Cambria Math" w:hAnsi="Cambria Math" w:eastAsia="Cambria Math"/>
          <w:sz w:val="22"/>
        </w:rPr>
      </w:pPr>
      <w:r>
        <w:br w:type="column"/>
      </w:r>
      <w:r>
        <w:rPr>
          <w:rFonts w:ascii="Cambria Math" w:hAnsi="Cambria Math" w:eastAsia="Cambria Math"/>
          <w:w w:val="105"/>
          <w:sz w:val="22"/>
        </w:rPr>
        <w:t>∗</w:t>
      </w:r>
      <w:r>
        <w:rPr>
          <w:rFonts w:ascii="Cambria Math" w:hAnsi="Cambria Math" w:eastAsia="Cambria Math"/>
          <w:spacing w:val="40"/>
          <w:w w:val="105"/>
          <w:sz w:val="22"/>
        </w:rPr>
        <w:t xml:space="preserve"> </w:t>
      </w:r>
      <w:r>
        <w:rPr>
          <w:rFonts w:ascii="Cambria Math" w:hAnsi="Cambria Math" w:eastAsia="Cambria Math"/>
          <w:spacing w:val="-10"/>
          <w:w w:val="105"/>
          <w:sz w:val="22"/>
        </w:rPr>
        <w:t>𝑃</w:t>
      </w:r>
      <w:r>
        <w:rPr>
          <w:rFonts w:ascii="Cambria Math" w:hAnsi="Cambria Math" w:eastAsia="Cambria Math"/>
          <w:sz w:val="22"/>
        </w:rPr>
        <w:tab/>
      </w:r>
      <w:r>
        <w:rPr>
          <w:rFonts w:ascii="Cambria Math" w:hAnsi="Cambria Math" w:eastAsia="Cambria Math"/>
          <w:spacing w:val="-10"/>
          <w:w w:val="105"/>
          <w:sz w:val="22"/>
        </w:rPr>
        <w:t>𝑃</w:t>
      </w:r>
      <w:r>
        <w:rPr>
          <w:rFonts w:ascii="Cambria Math" w:hAnsi="Cambria Math" w:eastAsia="Cambria Math"/>
          <w:sz w:val="22"/>
        </w:rPr>
        <w:tab/>
      </w:r>
      <w:r>
        <w:rPr>
          <w:rFonts w:ascii="Cambria Math" w:hAnsi="Cambria Math" w:eastAsia="Cambria Math"/>
          <w:spacing w:val="-4"/>
          <w:w w:val="105"/>
          <w:position w:val="13"/>
          <w:sz w:val="16"/>
        </w:rPr>
        <w:t>𝑝𝜆</w:t>
      </w:r>
      <w:r>
        <w:rPr>
          <w:rFonts w:ascii="Cambria Math" w:hAnsi="Cambria Math" w:eastAsia="Cambria Math"/>
          <w:spacing w:val="-4"/>
          <w:w w:val="105"/>
          <w:sz w:val="22"/>
        </w:rPr>
        <w:t>)</w:t>
      </w:r>
      <w:r>
        <w:rPr>
          <w:rFonts w:ascii="Cambria Math" w:hAnsi="Cambria Math" w:eastAsia="Cambria Math"/>
          <w:spacing w:val="-4"/>
          <w:w w:val="105"/>
          <w:sz w:val="22"/>
          <w:vertAlign w:val="superscript"/>
        </w:rPr>
        <w:t>1</w:t>
      </w:r>
    </w:p>
    <w:p>
      <w:pPr>
        <w:spacing w:before="0" w:line="142" w:lineRule="exact"/>
        <w:ind w:left="0" w:right="178" w:firstLine="0"/>
        <w:jc w:val="right"/>
        <w:rPr>
          <w:rFonts w:ascii="Cambria Math" w:eastAsia="Cambria Math"/>
          <w:sz w:val="16"/>
        </w:rPr>
      </w:pPr>
      <w:r>
        <w:pict>
          <v:rect id="docshape154" o:spid="_x0000_s1179" o:spt="1" style="position:absolute;left:0pt;margin-left:332.7pt;margin-top:-3.65pt;height:0.7pt;width:9.8pt;mso-position-horizontal-relative:page;z-index:-2515691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55" o:spid="_x0000_s1180" o:spt="1" style="position:absolute;left:0pt;margin-left:293.55pt;margin-top:17.2pt;height:0.7pt;width:9.8pt;mso-position-horizontal-relative:page;z-index:2516858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56" o:spid="_x0000_s1181" o:spt="202" type="#_x0000_t202" style="position:absolute;left:0pt;margin-left:292.25pt;margin-top:-11.4pt;height:15pt;width:32.5pt;mso-position-horizontal-relative:page;z-index:-251553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499"/>
                    </w:tabs>
                    <w:spacing w:before="0" w:line="300" w:lineRule="exact"/>
                    <w:ind w:left="0" w:right="0" w:firstLine="0"/>
                    <w:jc w:val="left"/>
                    <w:rPr>
                      <w:rFonts w:ascii="Calibri Light"/>
                      <w:b w:val="0"/>
                      <w:sz w:val="30"/>
                    </w:rPr>
                  </w:pPr>
                  <w:r>
                    <w:rPr>
                      <w:rFonts w:ascii="Calibri Light"/>
                      <w:b w:val="0"/>
                      <w:spacing w:val="-10"/>
                      <w:sz w:val="30"/>
                    </w:rPr>
                    <w:t>+</w:t>
                  </w:r>
                  <w:r>
                    <w:rPr>
                      <w:rFonts w:ascii="Calibri Light"/>
                      <w:b w:val="0"/>
                      <w:sz w:val="30"/>
                    </w:rPr>
                    <w:tab/>
                  </w:r>
                  <w:r>
                    <w:rPr>
                      <w:rFonts w:ascii="Calibri Light"/>
                      <w:b w:val="0"/>
                      <w:spacing w:val="-10"/>
                      <w:sz w:val="30"/>
                    </w:rPr>
                    <w:t>+</w:t>
                  </w:r>
                </w:p>
              </w:txbxContent>
            </v:textbox>
          </v:shape>
        </w:pict>
      </w:r>
      <w:r>
        <w:pict>
          <v:shape id="docshape157" o:spid="_x0000_s1182" o:spt="202" type="#_x0000_t202" style="position:absolute;left:0pt;margin-left:285.4pt;margin-top:-8.75pt;height:11.3pt;width:47.35pt;mso-position-horizontal-relative:page;z-index:-251541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499"/>
                      <w:tab w:val="left" w:pos="854"/>
                    </w:tabs>
                    <w:spacing w:before="0" w:line="226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rFonts w:ascii="Calibri Light"/>
                      <w:b w:val="0"/>
                      <w:spacing w:val="-10"/>
                      <w:sz w:val="14"/>
                    </w:rPr>
                    <w:t>3</w:t>
                  </w:r>
                  <w:r>
                    <w:rPr>
                      <w:rFonts w:ascii="Calibri Light"/>
                      <w:b w:val="0"/>
                      <w:sz w:val="14"/>
                    </w:rPr>
                    <w:tab/>
                  </w:r>
                  <w:r>
                    <w:rPr>
                      <w:rFonts w:ascii="Calibri Light"/>
                      <w:b w:val="0"/>
                      <w:spacing w:val="-10"/>
                      <w:sz w:val="14"/>
                    </w:rPr>
                    <w:t>3</w:t>
                  </w:r>
                  <w:r>
                    <w:rPr>
                      <w:rFonts w:ascii="Calibri Light"/>
                      <w:b w:val="0"/>
                      <w:sz w:val="14"/>
                    </w:rPr>
                    <w:tab/>
                  </w:r>
                  <w:r>
                    <w:rPr>
                      <w:rFonts w:ascii="Cambria Math"/>
                      <w:spacing w:val="-10"/>
                      <w:position w:val="2"/>
                      <w:sz w:val="22"/>
                    </w:rPr>
                    <w:t>(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145"/>
        <w:ind w:left="15" w:right="0" w:firstLine="0"/>
        <w:jc w:val="left"/>
        <w:rPr>
          <w:rFonts w:ascii="Calibri Light" w:hAnsi="Calibri Light" w:eastAsia="Calibri Light"/>
          <w:b w:val="0"/>
          <w:sz w:val="22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2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rFonts w:ascii="Calibri Light" w:hAnsi="Calibri Light" w:eastAsia="Calibri Light"/>
          <w:b w:val="0"/>
          <w:sz w:val="14"/>
        </w:rPr>
        <w:t>3</w:t>
      </w:r>
      <w:r>
        <w:rPr>
          <w:rFonts w:ascii="Calibri Light" w:hAnsi="Calibri Light" w:eastAsia="Calibri Light"/>
          <w:b w:val="0"/>
          <w:spacing w:val="19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22"/>
        </w:rPr>
        <w:t>=</w:t>
      </w:r>
      <w:r>
        <w:rPr>
          <w:rFonts w:ascii="Calibri Light" w:hAnsi="Calibri Light" w:eastAsia="Calibri Light"/>
          <w:b w:val="0"/>
          <w:spacing w:val="3"/>
          <w:position w:val="2"/>
          <w:sz w:val="22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22"/>
        </w:rPr>
        <w:t>1</w:t>
      </w:r>
    </w:p>
    <w:p>
      <w:pPr>
        <w:spacing w:after="0"/>
        <w:jc w:val="left"/>
        <w:rPr>
          <w:rFonts w:ascii="Calibri Light" w:hAnsi="Calibri Light" w:eastAsia="Calibri Light"/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013" w:space="40"/>
            <w:col w:w="962" w:space="39"/>
            <w:col w:w="623" w:space="40"/>
            <w:col w:w="258" w:space="39"/>
            <w:col w:w="1677" w:space="40"/>
            <w:col w:w="4279"/>
          </w:cols>
        </w:sectPr>
      </w:pPr>
    </w:p>
    <w:p>
      <w:pPr>
        <w:spacing w:before="0" w:line="100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pict>
          <v:rect id="docshape158" o:spid="_x0000_s1183" o:spt="1" style="position:absolute;left:0pt;margin-left:207.05pt;margin-top:10.1pt;height:0.7pt;width:9.8pt;mso-position-horizontal-relative:page;z-index:-2515681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w w:val="110"/>
          <w:position w:val="-12"/>
          <w:sz w:val="22"/>
        </w:rPr>
        <w:t>𝑃</w:t>
      </w:r>
      <w:r>
        <w:rPr>
          <w:rFonts w:ascii="Cambria Math" w:eastAsia="Cambria Math"/>
          <w:spacing w:val="62"/>
          <w:w w:val="110"/>
          <w:position w:val="-12"/>
          <w:sz w:val="22"/>
        </w:rPr>
        <w:t xml:space="preserve"> </w:t>
      </w:r>
      <w:r>
        <w:rPr>
          <w:rFonts w:ascii="Calibri Light" w:eastAsia="Calibri Light"/>
          <w:b w:val="0"/>
          <w:w w:val="110"/>
          <w:position w:val="-12"/>
          <w:sz w:val="22"/>
        </w:rPr>
        <w:t>(</w:t>
      </w:r>
      <w:r>
        <w:rPr>
          <w:rFonts w:ascii="Calibri Light" w:eastAsia="Calibri Light"/>
          <w:b w:val="0"/>
          <w:spacing w:val="31"/>
          <w:w w:val="110"/>
          <w:position w:val="-12"/>
          <w:sz w:val="22"/>
        </w:rPr>
        <w:t xml:space="preserve"> </w:t>
      </w:r>
      <w:r>
        <w:rPr>
          <w:rFonts w:ascii="Cambria Math" w:eastAsia="Cambria Math"/>
          <w:w w:val="110"/>
          <w:sz w:val="16"/>
        </w:rPr>
        <w:t>𝜇1</w:t>
      </w:r>
      <w:r>
        <w:rPr>
          <w:rFonts w:ascii="Cambria Math" w:eastAsia="Cambria Math"/>
          <w:spacing w:val="47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6"/>
        </w:rPr>
        <w:t>3</w:t>
      </w:r>
    </w:p>
    <w:p>
      <w:pPr>
        <w:spacing w:before="0" w:line="100" w:lineRule="exact"/>
        <w:ind w:left="419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𝜇1</w:t>
      </w:r>
      <w:r>
        <w:rPr>
          <w:rFonts w:ascii="Cambria Math" w:eastAsia="Cambria Math"/>
          <w:spacing w:val="54"/>
          <w:w w:val="110"/>
          <w:sz w:val="16"/>
        </w:rPr>
        <w:t xml:space="preserve"> </w:t>
      </w:r>
      <w:r>
        <w:rPr>
          <w:rFonts w:ascii="Cambria Math" w:eastAsia="Cambria Math"/>
          <w:spacing w:val="-14"/>
          <w:w w:val="110"/>
          <w:position w:val="-4"/>
          <w:sz w:val="16"/>
        </w:rPr>
        <w:t>2</w:t>
      </w:r>
    </w:p>
    <w:p>
      <w:pPr>
        <w:spacing w:before="0" w:line="100" w:lineRule="exact"/>
        <w:ind w:left="327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00" w:lineRule="exact"/>
        <w:ind w:left="745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16"/>
        </w:rPr>
        <w:t>𝑝𝜆</w:t>
      </w:r>
      <w:r>
        <w:rPr>
          <w:rFonts w:ascii="Cambria Math" w:eastAsia="Cambria Math"/>
          <w:spacing w:val="53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6"/>
        </w:rPr>
        <w:t>1</w:t>
      </w:r>
    </w:p>
    <w:p>
      <w:pPr>
        <w:spacing w:after="0" w:line="100" w:lineRule="exact"/>
        <w:jc w:val="left"/>
        <w:rPr>
          <w:rFonts w:ascii="Cambria Math" w:eastAsia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3342" w:space="40"/>
            <w:col w:w="801" w:space="39"/>
            <w:col w:w="525" w:space="40"/>
            <w:col w:w="6223"/>
          </w:cols>
        </w:sectPr>
      </w:pPr>
    </w:p>
    <w:p>
      <w:pPr>
        <w:spacing w:before="0" w:line="180" w:lineRule="exact"/>
        <w:ind w:left="0" w:right="0" w:firstLine="0"/>
        <w:jc w:val="right"/>
        <w:rPr>
          <w:rFonts w:ascii="Cambria Math"/>
          <w:sz w:val="22"/>
        </w:rPr>
      </w:pPr>
      <w:r>
        <w:pict>
          <v:rect id="docshape159" o:spid="_x0000_s1184" o:spt="1" style="position:absolute;left:0pt;margin-left:165pt;margin-top:5.1pt;height:0.7pt;width:9.8pt;mso-position-horizontal-relative:page;z-index:-2515691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libri Light"/>
          <w:b w:val="0"/>
          <w:sz w:val="14"/>
        </w:rPr>
        <w:t>3</w:t>
      </w:r>
      <w:r>
        <w:rPr>
          <w:rFonts w:ascii="Calibri Light"/>
          <w:b w:val="0"/>
          <w:spacing w:val="67"/>
          <w:w w:val="150"/>
          <w:sz w:val="14"/>
        </w:rPr>
        <w:t xml:space="preserve"> </w:t>
      </w:r>
      <w:r>
        <w:rPr>
          <w:rFonts w:ascii="Cambria Math"/>
          <w:position w:val="2"/>
          <w:sz w:val="22"/>
        </w:rPr>
        <w:t>(</w:t>
      </w:r>
      <w:r>
        <w:rPr>
          <w:rFonts w:ascii="Cambria Math"/>
          <w:spacing w:val="49"/>
          <w:position w:val="2"/>
          <w:sz w:val="22"/>
        </w:rPr>
        <w:t xml:space="preserve">  </w:t>
      </w:r>
      <w:r>
        <w:rPr>
          <w:rFonts w:ascii="Cambria Math"/>
          <w:spacing w:val="-10"/>
          <w:position w:val="2"/>
          <w:sz w:val="22"/>
        </w:rPr>
        <w:t>)</w:t>
      </w:r>
    </w:p>
    <w:p>
      <w:pPr>
        <w:spacing w:before="0" w:line="138" w:lineRule="exact"/>
        <w:ind w:left="0" w:right="92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0" w:line="176" w:lineRule="exact"/>
        <w:ind w:left="111" w:right="0" w:firstLine="0"/>
        <w:jc w:val="left"/>
        <w:rPr>
          <w:rFonts w:ascii="Cambria Math"/>
          <w:sz w:val="22"/>
        </w:rPr>
      </w:pPr>
      <w:r>
        <w:br w:type="column"/>
      </w:r>
      <w:r>
        <w:rPr>
          <w:rFonts w:ascii="Cambria Math"/>
          <w:sz w:val="22"/>
        </w:rPr>
        <w:t>+</w:t>
      </w:r>
      <w:r>
        <w:rPr>
          <w:rFonts w:ascii="Cambria Math"/>
          <w:spacing w:val="70"/>
          <w:w w:val="150"/>
          <w:sz w:val="22"/>
        </w:rPr>
        <w:t xml:space="preserve"> </w:t>
      </w:r>
      <w:r>
        <w:rPr>
          <w:rFonts w:ascii="Cambria Math"/>
          <w:sz w:val="22"/>
        </w:rPr>
        <w:t>(</w:t>
      </w:r>
      <w:r>
        <w:rPr>
          <w:rFonts w:ascii="Cambria Math"/>
          <w:spacing w:val="49"/>
          <w:sz w:val="22"/>
        </w:rPr>
        <w:t xml:space="preserve">  </w:t>
      </w:r>
      <w:r>
        <w:rPr>
          <w:rFonts w:ascii="Cambria Math"/>
          <w:spacing w:val="-10"/>
          <w:sz w:val="22"/>
        </w:rPr>
        <w:t>)</w:t>
      </w:r>
    </w:p>
    <w:p>
      <w:pPr>
        <w:spacing w:before="0" w:line="142" w:lineRule="exact"/>
        <w:ind w:left="512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0" w:line="176" w:lineRule="exact"/>
        <w:ind w:left="108" w:right="0" w:firstLine="0"/>
        <w:jc w:val="left"/>
        <w:rPr>
          <w:rFonts w:ascii="Cambria Math"/>
          <w:sz w:val="22"/>
        </w:rPr>
      </w:pPr>
      <w:r>
        <w:br w:type="column"/>
      </w:r>
      <w:r>
        <w:rPr>
          <w:rFonts w:ascii="Cambria Math"/>
          <w:spacing w:val="-10"/>
          <w:sz w:val="22"/>
        </w:rPr>
        <w:t>+</w:t>
      </w:r>
    </w:p>
    <w:p>
      <w:pPr>
        <w:spacing w:before="0" w:line="142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pict>
          <v:rect id="docshape160" o:spid="_x0000_s1185" o:spt="1" style="position:absolute;left:0pt;margin-left:244.45pt;margin-top:-3.65pt;height:0.7pt;width:9.8pt;mso-position-horizontal-relative:page;z-index:2516848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pStyle w:val="5"/>
        <w:spacing w:line="176" w:lineRule="exact"/>
        <w:ind w:left="10"/>
        <w:rPr>
          <w:rFonts w:ascii="Cambria Math"/>
        </w:rPr>
      </w:pPr>
      <w:r>
        <w:br w:type="column"/>
      </w:r>
      <w:r>
        <w:rPr>
          <w:rFonts w:ascii="Cambria Math"/>
        </w:rPr>
        <w:t>+ 1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47"/>
        </w:rPr>
        <w:t xml:space="preserve"> </w:t>
      </w:r>
      <w:r>
        <w:rPr>
          <w:rFonts w:ascii="Cambria Math"/>
          <w:spacing w:val="-10"/>
        </w:rPr>
        <w:t>(</w:t>
      </w:r>
    </w:p>
    <w:p>
      <w:pPr>
        <w:spacing w:before="0" w:line="142" w:lineRule="exact"/>
        <w:ind w:left="0" w:right="0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spacing w:line="231" w:lineRule="exact"/>
        <w:ind w:left="-40"/>
        <w:rPr>
          <w:rFonts w:ascii="Calibri Light"/>
          <w:b w:val="0"/>
        </w:rPr>
      </w:pPr>
      <w:r>
        <w:br w:type="column"/>
      </w:r>
      <w:r>
        <w:rPr>
          <w:rFonts w:ascii="Cambria Math"/>
        </w:rPr>
        <w:t>)</w:t>
      </w:r>
      <w:r>
        <w:rPr>
          <w:rFonts w:ascii="Cambria Math"/>
          <w:spacing w:val="49"/>
        </w:rPr>
        <w:t xml:space="preserve"> </w:t>
      </w:r>
      <w:r>
        <w:rPr>
          <w:rFonts w:ascii="Calibri Light"/>
          <w:b w:val="0"/>
        </w:rPr>
        <w:t>)</w:t>
      </w:r>
      <w:r>
        <w:rPr>
          <w:rFonts w:ascii="Calibri Light"/>
          <w:b w:val="0"/>
          <w:spacing w:val="-1"/>
        </w:rPr>
        <w:t xml:space="preserve"> </w:t>
      </w:r>
      <w:r>
        <w:rPr>
          <w:rFonts w:ascii="Calibri Light"/>
          <w:b w:val="0"/>
        </w:rPr>
        <w:t xml:space="preserve">= </w:t>
      </w:r>
      <w:r>
        <w:rPr>
          <w:rFonts w:ascii="Calibri Light"/>
          <w:b w:val="0"/>
          <w:spacing w:val="-10"/>
        </w:rPr>
        <w:t>1</w:t>
      </w:r>
    </w:p>
    <w:p>
      <w:pPr>
        <w:spacing w:after="0" w:line="231" w:lineRule="exact"/>
        <w:rPr>
          <w:rFonts w:ascii="Calibri Light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3249" w:space="40"/>
            <w:col w:w="801" w:space="39"/>
            <w:col w:w="615" w:space="40"/>
            <w:col w:w="944" w:space="39"/>
            <w:col w:w="5243"/>
          </w:cols>
        </w:sectPr>
      </w:pPr>
    </w:p>
    <w:p>
      <w:pPr>
        <w:spacing w:before="3" w:line="209" w:lineRule="exact"/>
        <w:ind w:left="417" w:right="2659" w:firstLine="0"/>
        <w:jc w:val="center"/>
        <w:rPr>
          <w:rFonts w:ascii="Cambria Math" w:hAnsi="Cambria Math" w:eastAsia="Cambria Math"/>
          <w:sz w:val="13"/>
        </w:rPr>
      </w:pPr>
      <w:r>
        <w:pict>
          <v:rect id="docshape161" o:spid="_x0000_s1186" o:spt="1" style="position:absolute;left:0pt;margin-left:235pt;margin-top:8.3pt;height:0.45pt;width:8.5pt;mso-position-horizontal-relative:page;z-index:-2515671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62" o:spid="_x0000_s1187" o:spt="202" type="#_x0000_t202" style="position:absolute;left:0pt;margin-left:165.1pt;margin-top:4.55pt;height:11.75pt;width:81.75pt;mso-position-horizontal-relative:page;z-index:-251553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397"/>
                    </w:tabs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Times New Roman"/>
                      <w:position w:val="-7"/>
                      <w:sz w:val="13"/>
                      <w:u w:val="single"/>
                    </w:rPr>
                    <w:tab/>
                  </w:r>
                  <w:r>
                    <w:rPr>
                      <w:rFonts w:ascii="Times New Roman"/>
                      <w:spacing w:val="80"/>
                      <w:position w:val="-7"/>
                      <w:sz w:val="13"/>
                    </w:rPr>
                    <w:t xml:space="preserve"> </w:t>
                  </w:r>
                  <w:r>
                    <w:rPr>
                      <w:rFonts w:ascii="Cambria Math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w w:val="110"/>
          <w:sz w:val="16"/>
        </w:rPr>
        <w:t>1∗</w:t>
      </w:r>
      <w:r>
        <w:rPr>
          <w:rFonts w:ascii="Cambria Math" w:hAnsi="Cambria Math" w:eastAsia="Cambria Math"/>
          <w:spacing w:val="-6"/>
          <w:w w:val="110"/>
          <w:sz w:val="16"/>
        </w:rPr>
        <w:t xml:space="preserve"> </w:t>
      </w:r>
      <w:r>
        <w:rPr>
          <w:rFonts w:ascii="Cambria Math" w:hAnsi="Cambria Math" w:eastAsia="Cambria Math"/>
          <w:w w:val="110"/>
          <w:sz w:val="16"/>
        </w:rPr>
        <w:t>(</w:t>
      </w:r>
      <w:r>
        <w:rPr>
          <w:rFonts w:ascii="Cambria Math" w:hAnsi="Cambria Math" w:eastAsia="Cambria Math"/>
          <w:w w:val="110"/>
          <w:position w:val="9"/>
          <w:sz w:val="13"/>
        </w:rPr>
        <w:t>𝑝𝜆</w:t>
      </w:r>
      <w:r>
        <w:rPr>
          <w:rFonts w:ascii="Cambria Math" w:hAnsi="Cambria Math" w:eastAsia="Cambria Math"/>
          <w:spacing w:val="32"/>
          <w:w w:val="110"/>
          <w:position w:val="9"/>
          <w:sz w:val="13"/>
        </w:rPr>
        <w:t xml:space="preserve"> </w:t>
      </w:r>
      <w:r>
        <w:rPr>
          <w:rFonts w:ascii="Cambria Math" w:hAnsi="Cambria Math" w:eastAsia="Cambria Math"/>
          <w:spacing w:val="-10"/>
          <w:w w:val="110"/>
          <w:position w:val="6"/>
          <w:sz w:val="13"/>
        </w:rPr>
        <w:t>3</w:t>
      </w:r>
    </w:p>
    <w:p>
      <w:pPr>
        <w:tabs>
          <w:tab w:val="left" w:pos="1819"/>
          <w:tab w:val="left" w:pos="3264"/>
        </w:tabs>
        <w:spacing w:before="0" w:line="146" w:lineRule="exact"/>
        <w:ind w:left="0" w:right="2659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2"/>
          <w:sz w:val="22"/>
        </w:rPr>
        <w:t>𝑃</w:t>
      </w:r>
      <w:r>
        <w:rPr>
          <w:rFonts w:ascii="Calibri Light" w:eastAsia="Calibri Light"/>
          <w:b w:val="0"/>
          <w:w w:val="105"/>
          <w:sz w:val="14"/>
        </w:rPr>
        <w:t>3</w:t>
      </w:r>
      <w:r>
        <w:rPr>
          <w:rFonts w:ascii="Calibri Light" w:eastAsia="Calibri Light"/>
          <w:b w:val="0"/>
          <w:spacing w:val="8"/>
          <w:w w:val="105"/>
          <w:sz w:val="14"/>
        </w:rPr>
        <w:t xml:space="preserve"> </w:t>
      </w:r>
      <w:r>
        <w:rPr>
          <w:rFonts w:ascii="Calibri Light" w:eastAsia="Calibri Light"/>
          <w:b w:val="0"/>
          <w:spacing w:val="-10"/>
          <w:w w:val="105"/>
          <w:position w:val="2"/>
          <w:sz w:val="22"/>
        </w:rPr>
        <w:t>=</w:t>
      </w:r>
      <w:r>
        <w:rPr>
          <w:rFonts w:ascii="Calibri Light" w:eastAsia="Calibri Light"/>
          <w:b w:val="0"/>
          <w:position w:val="2"/>
          <w:sz w:val="22"/>
        </w:rPr>
        <w:tab/>
      </w:r>
      <w:r>
        <w:rPr>
          <w:rFonts w:ascii="Cambria Math" w:eastAsia="Cambria Math"/>
          <w:spacing w:val="-5"/>
          <w:w w:val="105"/>
          <w:position w:val="13"/>
          <w:sz w:val="13"/>
          <w:u w:val="single"/>
        </w:rPr>
        <w:t>𝜇1</w:t>
      </w:r>
      <w:r>
        <w:rPr>
          <w:rFonts w:ascii="Cambria Math" w:eastAsia="Cambria Math"/>
          <w:position w:val="13"/>
          <w:sz w:val="13"/>
          <w:u w:val="single"/>
        </w:rPr>
        <w:tab/>
      </w:r>
    </w:p>
    <w:p>
      <w:pPr>
        <w:spacing w:after="0" w:line="146" w:lineRule="exact"/>
        <w:jc w:val="center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0" w:line="86" w:lineRule="exact"/>
        <w:ind w:left="3097" w:right="0" w:firstLine="0"/>
        <w:jc w:val="left"/>
        <w:rPr>
          <w:rFonts w:ascii="Cambria Math" w:eastAsia="Cambria Math"/>
          <w:sz w:val="13"/>
        </w:rPr>
      </w:pPr>
      <w:r>
        <w:pict>
          <v:shape id="docshape163" o:spid="_x0000_s1188" o:spt="202" type="#_x0000_t202" style="position:absolute;left:0pt;margin-left:165.1pt;margin-top:2.25pt;height:9.25pt;width:22.5pt;mso-position-horizontal-relative:page;z-index:-2515527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71"/>
                    </w:tabs>
                    <w:spacing w:before="0" w:line="184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spacing w:val="-5"/>
                      <w:w w:val="105"/>
                      <w:sz w:val="16"/>
                    </w:rPr>
                    <w:t>((</w:t>
                  </w:r>
                  <w:r>
                    <w:rPr>
                      <w:rFonts w:ascii="Cambria Math"/>
                      <w:sz w:val="16"/>
                    </w:rPr>
                    <w:tab/>
                  </w:r>
                  <w:r>
                    <w:rPr>
                      <w:rFonts w:ascii="Cambria Math"/>
                      <w:spacing w:val="-12"/>
                      <w:w w:val="105"/>
                      <w:position w:val="5"/>
                      <w:sz w:val="13"/>
                    </w:rPr>
                    <w:t>3</w:t>
                  </w:r>
                </w:p>
              </w:txbxContent>
            </v:textbox>
          </v:shape>
        </w:pict>
      </w:r>
      <w:r>
        <w:pict>
          <v:shape id="docshape164" o:spid="_x0000_s1189" o:spt="202" type="#_x0000_t202" style="position:absolute;left:0pt;margin-left:212.55pt;margin-top:2.25pt;height:6.5pt;width:3.9pt;mso-position-horizontal-relative:page;z-index:-2515527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2</w:t>
                  </w:r>
                </w:p>
              </w:txbxContent>
            </v:textbox>
          </v:shape>
        </w:pict>
      </w:r>
      <w:r>
        <w:pict>
          <v:shape id="docshape165" o:spid="_x0000_s1190" o:spt="202" type="#_x0000_t202" style="position:absolute;left:0pt;margin-left:269.65pt;margin-top:2.25pt;height:6.5pt;width:3.9pt;mso-position-horizontal-relative:page;z-index:-251551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1</w:t>
                  </w:r>
                </w:p>
              </w:txbxContent>
            </v:textbox>
          </v:shape>
        </w:pict>
      </w:r>
      <w:r>
        <w:pict>
          <v:shape id="docshape166" o:spid="_x0000_s1191" o:spt="202" type="#_x0000_t202" style="position:absolute;left:0pt;margin-left:301.35pt;margin-top:2.25pt;height:6.5pt;width:3.9pt;mso-position-horizontal-relative:page;z-index:2516930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3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0" w:right="0" w:firstLine="0"/>
        <w:jc w:val="right"/>
        <w:rPr>
          <w:rFonts w:ascii="Cambria Math"/>
          <w:sz w:val="16"/>
        </w:rPr>
      </w:pPr>
      <w:r>
        <w:pict>
          <v:rect id="docshape167" o:spid="_x0000_s1192" o:spt="1" style="position:absolute;left:0pt;margin-left:171.85pt;margin-top:2.85pt;height:0.45pt;width:8.5pt;mso-position-horizontal-relative:page;z-index:-2515660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)</w:t>
      </w:r>
      <w:r>
        <w:rPr>
          <w:rFonts w:ascii="Cambria Math"/>
          <w:spacing w:val="47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32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14" w:lineRule="exact"/>
        <w:ind w:left="3097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86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168" o:spid="_x0000_s1193" o:spt="1" style="position:absolute;left:0pt;margin-left:200.65pt;margin-top:2.85pt;height:0.45pt;width:8.5pt;mso-position-horizontal-relative:page;z-index:2516869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)</w:t>
      </w:r>
      <w:r>
        <w:rPr>
          <w:rFonts w:ascii="Cambria Math"/>
          <w:spacing w:val="49"/>
          <w:sz w:val="16"/>
        </w:rPr>
        <w:t xml:space="preserve"> </w:t>
      </w:r>
      <w:r>
        <w:rPr>
          <w:rFonts w:ascii="Cambria Math"/>
          <w:spacing w:val="-12"/>
          <w:sz w:val="16"/>
        </w:rPr>
        <w:t>+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86" w:lineRule="exact"/>
        <w:ind w:left="3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200" w:right="0" w:firstLine="0"/>
        <w:jc w:val="left"/>
        <w:rPr>
          <w:rFonts w:ascii="Cambria Math"/>
          <w:sz w:val="16"/>
        </w:rPr>
      </w:pPr>
      <w:r>
        <w:pict>
          <v:rect id="docshape169" o:spid="_x0000_s1194" o:spt="1" style="position:absolute;left:0pt;margin-left:226.1pt;margin-top:2.85pt;height:0.45pt;width:8.5pt;mso-position-horizontal-relative:page;z-index:2516879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+1+</w:t>
      </w:r>
      <w:r>
        <w:rPr>
          <w:rFonts w:ascii="Cambria Math"/>
          <w:spacing w:val="29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14" w:lineRule="exact"/>
        <w:ind w:left="3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86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05" w:lineRule="exact"/>
        <w:ind w:left="130" w:right="0" w:firstLine="0"/>
        <w:jc w:val="left"/>
        <w:rPr>
          <w:rFonts w:ascii="Cambria Math" w:hAnsi="Cambria Math"/>
          <w:sz w:val="16"/>
        </w:rPr>
      </w:pPr>
      <w:r>
        <w:pict>
          <v:rect id="docshape170" o:spid="_x0000_s1195" o:spt="1" style="position:absolute;left:0pt;margin-left:257.8pt;margin-top:2.85pt;height:0.45pt;width:8.5pt;mso-position-horizontal-relative:page;z-index:2516879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/>
          <w:sz w:val="16"/>
        </w:rPr>
        <w:t>)</w:t>
      </w:r>
      <w:r>
        <w:rPr>
          <w:rFonts w:ascii="Cambria Math" w:hAnsi="Cambria Math"/>
          <w:spacing w:val="47"/>
          <w:sz w:val="16"/>
        </w:rPr>
        <w:t xml:space="preserve"> </w:t>
      </w:r>
      <w:r>
        <w:rPr>
          <w:rFonts w:ascii="Cambria Math" w:hAnsi="Cambria Math"/>
          <w:sz w:val="16"/>
        </w:rPr>
        <w:t>))∗</w:t>
      </w:r>
      <w:r>
        <w:rPr>
          <w:rFonts w:ascii="Cambria Math" w:hAnsi="Cambria Math"/>
          <w:spacing w:val="-1"/>
          <w:sz w:val="16"/>
        </w:rPr>
        <w:t xml:space="preserve"> </w:t>
      </w:r>
      <w:r>
        <w:rPr>
          <w:rFonts w:ascii="Cambria Math" w:hAnsi="Cambria Math"/>
          <w:spacing w:val="-10"/>
          <w:sz w:val="16"/>
        </w:rPr>
        <w:t>(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86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171" o:spid="_x0000_s1196" o:spt="1" style="position:absolute;left:0pt;margin-left:289.45pt;margin-top:2.85pt;height:0.45pt;width:8.5pt;mso-position-horizontal-relative:page;z-index:2516889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16"/>
        </w:rPr>
        <w:t>)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after="0" w:line="114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3674" w:space="40"/>
            <w:col w:w="400" w:space="39"/>
            <w:col w:w="664" w:space="39"/>
            <w:col w:w="594" w:space="39"/>
            <w:col w:w="5521"/>
          </w:cols>
        </w:sectPr>
      </w:pPr>
    </w:p>
    <w:p>
      <w:pPr>
        <w:spacing w:before="20" w:line="165" w:lineRule="auto"/>
        <w:ind w:left="416" w:right="3153" w:firstLine="0"/>
        <w:jc w:val="center"/>
        <w:rPr>
          <w:rFonts w:ascii="Cambria Math" w:eastAsia="Cambria Math"/>
          <w:sz w:val="13"/>
        </w:rPr>
      </w:pPr>
      <w:r>
        <w:pict>
          <v:rect id="docshape172" o:spid="_x0000_s1197" o:spt="1" style="position:absolute;left:0pt;margin-left:217.45pt;margin-top:8.35pt;height:0.45pt;width:8.5pt;mso-position-horizontal-relative:page;z-index:-2515650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73" o:spid="_x0000_s1198" o:spt="202" type="#_x0000_t202" style="position:absolute;left:0pt;margin-left:165.1pt;margin-top:4.6pt;height:11.75pt;width:64.25pt;mso-position-horizontal-relative:page;z-index:-251550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046"/>
                    </w:tabs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Times New Roman"/>
                      <w:position w:val="-7"/>
                      <w:sz w:val="13"/>
                      <w:u w:val="single"/>
                    </w:rPr>
                    <w:tab/>
                  </w:r>
                  <w:r>
                    <w:rPr>
                      <w:rFonts w:ascii="Times New Roman"/>
                      <w:spacing w:val="80"/>
                      <w:position w:val="-7"/>
                      <w:sz w:val="13"/>
                    </w:rPr>
                    <w:t xml:space="preserve"> </w:t>
                  </w:r>
                  <w:r>
                    <w:rPr>
                      <w:rFonts w:ascii="Cambria Math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position w:val="-8"/>
          <w:sz w:val="16"/>
        </w:rPr>
        <w:t>(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43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2"/>
          <w:sz w:val="13"/>
        </w:rPr>
        <w:t>3</w:t>
      </w:r>
    </w:p>
    <w:p>
      <w:pPr>
        <w:tabs>
          <w:tab w:val="left" w:pos="1469"/>
          <w:tab w:val="left" w:pos="2769"/>
        </w:tabs>
        <w:spacing w:before="0" w:line="148" w:lineRule="exact"/>
        <w:ind w:left="0" w:right="3153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2"/>
          <w:sz w:val="22"/>
        </w:rPr>
        <w:t>𝑃</w:t>
      </w:r>
      <w:r>
        <w:rPr>
          <w:rFonts w:ascii="Calibri Light" w:eastAsia="Calibri Light"/>
          <w:b w:val="0"/>
          <w:w w:val="105"/>
          <w:sz w:val="14"/>
        </w:rPr>
        <w:t>3</w:t>
      </w:r>
      <w:r>
        <w:rPr>
          <w:rFonts w:ascii="Calibri Light" w:eastAsia="Calibri Light"/>
          <w:b w:val="0"/>
          <w:spacing w:val="8"/>
          <w:w w:val="105"/>
          <w:sz w:val="14"/>
        </w:rPr>
        <w:t xml:space="preserve"> </w:t>
      </w:r>
      <w:r>
        <w:rPr>
          <w:rFonts w:ascii="Calibri Light" w:eastAsia="Calibri Light"/>
          <w:b w:val="0"/>
          <w:spacing w:val="-10"/>
          <w:w w:val="105"/>
          <w:position w:val="2"/>
          <w:sz w:val="22"/>
        </w:rPr>
        <w:t>=</w:t>
      </w:r>
      <w:r>
        <w:rPr>
          <w:rFonts w:ascii="Calibri Light" w:eastAsia="Calibri Light"/>
          <w:b w:val="0"/>
          <w:position w:val="2"/>
          <w:sz w:val="22"/>
        </w:rPr>
        <w:tab/>
      </w:r>
      <w:r>
        <w:rPr>
          <w:rFonts w:ascii="Cambria Math" w:eastAsia="Cambria Math"/>
          <w:spacing w:val="-5"/>
          <w:w w:val="105"/>
          <w:position w:val="13"/>
          <w:sz w:val="13"/>
          <w:u w:val="single"/>
        </w:rPr>
        <w:t>𝜇1</w:t>
      </w:r>
      <w:r>
        <w:rPr>
          <w:rFonts w:ascii="Cambria Math" w:eastAsia="Cambria Math"/>
          <w:position w:val="13"/>
          <w:sz w:val="13"/>
          <w:u w:val="single"/>
        </w:rPr>
        <w:tab/>
      </w:r>
    </w:p>
    <w:p>
      <w:pPr>
        <w:tabs>
          <w:tab w:val="left" w:pos="3774"/>
          <w:tab w:val="left" w:pos="4314"/>
          <w:tab w:val="left" w:pos="4890"/>
        </w:tabs>
        <w:spacing w:before="0" w:line="70" w:lineRule="exact"/>
        <w:ind w:left="2998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10"/>
          <w:position w:val="-8"/>
          <w:sz w:val="16"/>
        </w:rPr>
        <w:t>1</w:t>
      </w:r>
      <w:r>
        <w:rPr>
          <w:rFonts w:ascii="Cambria Math" w:eastAsia="Cambria Math"/>
          <w:spacing w:val="-10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+</w:t>
      </w:r>
      <w:r>
        <w:rPr>
          <w:rFonts w:ascii="Cambria Math" w:eastAsia="Cambria Math"/>
          <w:spacing w:val="17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spacing w:val="-5"/>
          <w:w w:val="110"/>
          <w:sz w:val="13"/>
        </w:rPr>
        <w:t>𝑝𝜆</w:t>
      </w:r>
      <w:r>
        <w:rPr>
          <w:rFonts w:ascii="Cambria Math" w:eastAsia="Cambria Math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2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3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4</w:t>
      </w:r>
    </w:p>
    <w:p>
      <w:pPr>
        <w:spacing w:before="0" w:line="196" w:lineRule="auto"/>
        <w:ind w:left="3315" w:right="0" w:firstLine="0"/>
        <w:jc w:val="left"/>
        <w:rPr>
          <w:rFonts w:ascii="Cambria Math" w:eastAsia="Cambria Math"/>
          <w:sz w:val="16"/>
        </w:rPr>
      </w:pPr>
      <w:r>
        <w:pict>
          <v:rect id="docshape174" o:spid="_x0000_s1199" o:spt="1" style="position:absolute;left:0pt;margin-left:182.75pt;margin-top:4.35pt;height:0.45pt;width:8.5pt;mso-position-horizontal-relative:page;z-index:-2515640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75" o:spid="_x0000_s1200" o:spt="1" style="position:absolute;left:0pt;margin-left:205.7pt;margin-top:4.35pt;height:0.45pt;width:8.5pt;mso-position-horizontal-relative:page;z-index:-2515640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76" o:spid="_x0000_s1201" o:spt="1" style="position:absolute;left:0pt;margin-left:232.7pt;margin-top:4.35pt;height:0.45pt;width:8.5pt;mso-position-horizontal-relative:page;z-index:-2515630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77" o:spid="_x0000_s1202" o:spt="1" style="position:absolute;left:0pt;margin-left:261.5pt;margin-top:4.35pt;height:0.45pt;width:8.5pt;mso-position-horizontal-relative:page;z-index:-2515630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78" o:spid="_x0000_s1203" o:spt="202" type="#_x0000_t202" style="position:absolute;left:0pt;margin-left:205.7pt;margin-top:5.9pt;height:6.5pt;width:8.55pt;mso-position-horizontal-relative:page;z-index:-251545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179" o:spid="_x0000_s1204" o:spt="202" type="#_x0000_t202" style="position:absolute;left:0pt;margin-left:232.7pt;margin-top:5.9pt;height:6.5pt;width:8.55pt;mso-position-horizontal-relative:page;z-index:-2515445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180" o:spid="_x0000_s1205" o:spt="202" type="#_x0000_t202" style="position:absolute;left:0pt;margin-left:261.5pt;margin-top:5.9pt;height:6.5pt;width:8.55pt;mso-position-horizontal-relative:page;z-index:-2515445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rPr>
          <w:rFonts w:ascii="Cambria Math" w:eastAsia="Cambria Math"/>
          <w:position w:val="-7"/>
          <w:sz w:val="13"/>
        </w:rPr>
        <w:t>𝜇1</w:t>
      </w:r>
      <w:r>
        <w:rPr>
          <w:rFonts w:ascii="Cambria Math" w:eastAsia="Cambria Math"/>
          <w:spacing w:val="7"/>
          <w:position w:val="-7"/>
          <w:sz w:val="13"/>
        </w:rPr>
        <w:t xml:space="preserve"> </w:t>
      </w:r>
      <w:r>
        <w:rPr>
          <w:rFonts w:ascii="Cambria Math" w:eastAsia="Cambria Math"/>
          <w:sz w:val="16"/>
        </w:rPr>
        <w:t>+</w:t>
      </w:r>
      <w:r>
        <w:rPr>
          <w:rFonts w:ascii="Cambria Math" w:eastAsia="Cambria Math"/>
          <w:spacing w:val="35"/>
          <w:sz w:val="16"/>
        </w:rPr>
        <w:t xml:space="preserve"> </w:t>
      </w:r>
      <w:r>
        <w:rPr>
          <w:rFonts w:ascii="Cambria Math" w:eastAsia="Cambria Math"/>
          <w:sz w:val="16"/>
        </w:rPr>
        <w:t>(</w:t>
      </w:r>
      <w:r>
        <w:rPr>
          <w:rFonts w:ascii="Cambria Math" w:eastAsia="Cambria Math"/>
          <w:spacing w:val="50"/>
          <w:sz w:val="16"/>
        </w:rPr>
        <w:t xml:space="preserve">  </w:t>
      </w:r>
      <w:r>
        <w:rPr>
          <w:rFonts w:ascii="Cambria Math" w:eastAsia="Cambria Math"/>
          <w:sz w:val="16"/>
        </w:rPr>
        <w:t>)</w:t>
      </w:r>
      <w:r>
        <w:rPr>
          <w:rFonts w:ascii="Cambria Math" w:eastAsia="Cambria Math"/>
          <w:spacing w:val="50"/>
          <w:sz w:val="16"/>
        </w:rPr>
        <w:t xml:space="preserve"> </w:t>
      </w:r>
      <w:r>
        <w:rPr>
          <w:rFonts w:ascii="Cambria Math" w:eastAsia="Cambria Math"/>
          <w:sz w:val="16"/>
        </w:rPr>
        <w:t>+</w:t>
      </w:r>
      <w:r>
        <w:rPr>
          <w:rFonts w:ascii="Cambria Math" w:eastAsia="Cambria Math"/>
          <w:spacing w:val="-1"/>
          <w:sz w:val="16"/>
        </w:rPr>
        <w:t xml:space="preserve"> </w:t>
      </w:r>
      <w:r>
        <w:rPr>
          <w:rFonts w:ascii="Cambria Math" w:eastAsia="Cambria Math"/>
          <w:sz w:val="16"/>
        </w:rPr>
        <w:t>(</w:t>
      </w:r>
      <w:r>
        <w:rPr>
          <w:rFonts w:ascii="Cambria Math" w:eastAsia="Cambria Math"/>
          <w:spacing w:val="51"/>
          <w:sz w:val="16"/>
        </w:rPr>
        <w:t xml:space="preserve">  </w:t>
      </w:r>
      <w:r>
        <w:rPr>
          <w:rFonts w:ascii="Cambria Math" w:eastAsia="Cambria Math"/>
          <w:sz w:val="16"/>
        </w:rPr>
        <w:t>)</w:t>
      </w:r>
      <w:r>
        <w:rPr>
          <w:rFonts w:ascii="Cambria Math" w:eastAsia="Cambria Math"/>
          <w:spacing w:val="50"/>
          <w:sz w:val="16"/>
        </w:rPr>
        <w:t xml:space="preserve"> </w:t>
      </w:r>
      <w:r>
        <w:rPr>
          <w:rFonts w:ascii="Cambria Math" w:eastAsia="Cambria Math"/>
          <w:sz w:val="16"/>
        </w:rPr>
        <w:t>+</w:t>
      </w:r>
      <w:r>
        <w:rPr>
          <w:rFonts w:ascii="Cambria Math" w:eastAsia="Cambria Math"/>
          <w:spacing w:val="35"/>
          <w:sz w:val="16"/>
        </w:rPr>
        <w:t xml:space="preserve"> </w:t>
      </w:r>
      <w:r>
        <w:rPr>
          <w:rFonts w:ascii="Cambria Math" w:eastAsia="Cambria Math"/>
          <w:sz w:val="16"/>
        </w:rPr>
        <w:t>(</w:t>
      </w:r>
      <w:r>
        <w:rPr>
          <w:rFonts w:ascii="Cambria Math" w:eastAsia="Cambria Math"/>
          <w:spacing w:val="51"/>
          <w:sz w:val="16"/>
        </w:rPr>
        <w:t xml:space="preserve">  </w:t>
      </w:r>
      <w:r>
        <w:rPr>
          <w:rFonts w:ascii="Cambria Math" w:eastAsia="Cambria Math"/>
          <w:sz w:val="16"/>
        </w:rPr>
        <w:t>)</w:t>
      </w:r>
      <w:r>
        <w:rPr>
          <w:rFonts w:ascii="Cambria Math" w:eastAsia="Cambria Math"/>
          <w:spacing w:val="50"/>
          <w:sz w:val="16"/>
        </w:rPr>
        <w:t xml:space="preserve"> </w:t>
      </w:r>
      <w:r>
        <w:rPr>
          <w:rFonts w:ascii="Cambria Math" w:eastAsia="Cambria Math"/>
          <w:spacing w:val="-10"/>
          <w:sz w:val="16"/>
        </w:rPr>
        <w:t>)</w:t>
      </w:r>
    </w:p>
    <w:p>
      <w:pPr>
        <w:pStyle w:val="5"/>
        <w:spacing w:before="4"/>
        <w:rPr>
          <w:rFonts w:ascii="Cambria Math"/>
          <w:sz w:val="18"/>
        </w:rPr>
      </w:pPr>
    </w:p>
    <w:p>
      <w:pPr>
        <w:pStyle w:val="3"/>
        <w:spacing w:before="56"/>
      </w:pPr>
      <w:r>
        <w:pict>
          <v:rect id="docshape181" o:spid="_x0000_s1206" o:spt="1" style="position:absolute;left:0pt;margin-left:114.6pt;margin-top:53.25pt;height:0.7pt;width:9.8pt;mso-position-horizontal-relative:page;z-index:-2515619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82" o:spid="_x0000_s1207" o:spt="1" style="position:absolute;left:0pt;margin-left:211.1pt;margin-top:53.25pt;height:0.7pt;width:9.8pt;mso-position-horizontal-relative:page;z-index:-2515609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83" o:spid="_x0000_s1208" o:spt="1" style="position:absolute;left:0pt;margin-left:324.05pt;margin-top:53.25pt;height:0.7pt;width:9.8pt;mso-position-horizontal-relative:page;z-index:-2515609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84" o:spid="_x0000_s1209" o:spt="1" style="position:absolute;left:0pt;margin-left:445.5pt;margin-top:53.25pt;height:0.7pt;width:9.8pt;mso-position-horizontal-relative:page;z-index:-2515599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185" o:spid="_x0000_s1210" o:spt="1" style="position:absolute;left:0pt;margin-left:445.5pt;margin-top:73.45pt;height:0.7pt;width:9.8pt;mso-position-horizontal-relative:page;z-index:-2515599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position w:val="2"/>
        </w:rPr>
        <w:t>Steady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State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for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P</w:t>
      </w:r>
      <w:r>
        <w:rPr>
          <w:spacing w:val="-5"/>
          <w:sz w:val="14"/>
        </w:rPr>
        <w:t>4</w:t>
      </w:r>
      <w:r>
        <w:rPr>
          <w:spacing w:val="-5"/>
          <w:position w:val="2"/>
        </w:rPr>
        <w:t>:</w:t>
      </w:r>
    </w:p>
    <w:p>
      <w:pPr>
        <w:pStyle w:val="5"/>
        <w:spacing w:before="1" w:after="1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38"/>
        <w:gridCol w:w="2256"/>
        <w:gridCol w:w="2522"/>
        <w:gridCol w:w="240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4" w:hRule="atLeast"/>
        </w:trPr>
        <w:tc>
          <w:tcPr>
            <w:tcW w:w="1838" w:type="dxa"/>
          </w:tcPr>
          <w:p>
            <w:pPr>
              <w:pStyle w:val="10"/>
              <w:spacing w:line="258" w:lineRule="exact"/>
              <w:ind w:left="398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0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2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</w:p>
          <w:p>
            <w:pPr>
              <w:pStyle w:val="10"/>
              <w:spacing w:line="245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1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54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6"/>
                <w:tab w:val="left" w:pos="1269"/>
              </w:tabs>
              <w:spacing w:line="72" w:lineRule="auto"/>
              <w:ind w:left="568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0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1</w:t>
            </w:r>
          </w:p>
          <w:p>
            <w:pPr>
              <w:pStyle w:val="10"/>
              <w:spacing w:before="20" w:line="204" w:lineRule="exact"/>
              <w:ind w:left="107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5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61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76"/>
                <w:w w:val="150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z w:val="22"/>
              </w:rPr>
              <w:t>)</w:t>
            </w:r>
            <w:r>
              <w:rPr>
                <w:sz w:val="22"/>
                <w:vertAlign w:val="superscript"/>
              </w:rPr>
              <w:t>4</w:t>
            </w:r>
            <w:r>
              <w:rPr>
                <w:spacing w:val="13"/>
                <w:sz w:val="22"/>
                <w:vertAlign w:val="baseline"/>
              </w:rPr>
              <w:t xml:space="preserve"> </w:t>
            </w:r>
            <w:r>
              <w:rPr>
                <w:spacing w:val="-10"/>
                <w:sz w:val="22"/>
                <w:vertAlign w:val="baseline"/>
              </w:rPr>
              <w:t>𝑃</w:t>
            </w:r>
          </w:p>
          <w:p>
            <w:pPr>
              <w:pStyle w:val="10"/>
              <w:tabs>
                <w:tab w:val="left" w:pos="608"/>
                <w:tab w:val="left" w:pos="1280"/>
              </w:tabs>
              <w:spacing w:line="86" w:lineRule="exact"/>
              <w:ind w:left="329"/>
              <w:jc w:val="center"/>
              <w:rPr>
                <w:rFonts w:ascii="Calibri"/>
                <w:sz w:val="14"/>
              </w:rPr>
            </w:pPr>
            <w:r>
              <w:rPr>
                <w:rFonts w:ascii="Calibri"/>
                <w:spacing w:val="-10"/>
                <w:sz w:val="14"/>
              </w:rPr>
              <w:t>0</w:t>
            </w:r>
            <w:r>
              <w:rPr>
                <w:rFonts w:ascii="Calibri"/>
                <w:sz w:val="14"/>
              </w:rPr>
              <w:tab/>
            </w:r>
            <w:r>
              <w:rPr>
                <w:spacing w:val="-10"/>
                <w:position w:val="2"/>
                <w:sz w:val="22"/>
              </w:rPr>
              <w:t>(</w:t>
            </w:r>
            <w:r>
              <w:rPr>
                <w:position w:val="2"/>
                <w:sz w:val="22"/>
              </w:rPr>
              <w:tab/>
            </w:r>
            <w:r>
              <w:rPr>
                <w:rFonts w:ascii="Calibri"/>
                <w:spacing w:val="-10"/>
                <w:sz w:val="14"/>
              </w:rPr>
              <w:t>4</w:t>
            </w:r>
          </w:p>
          <w:p>
            <w:pPr>
              <w:pStyle w:val="10"/>
              <w:spacing w:line="138" w:lineRule="exact"/>
              <w:ind w:left="242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256" w:type="dxa"/>
          </w:tcPr>
          <w:p>
            <w:pPr>
              <w:pStyle w:val="10"/>
              <w:spacing w:line="258" w:lineRule="exact"/>
              <w:ind w:left="395" w:right="77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1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2</w:t>
            </w:r>
          </w:p>
          <w:p>
            <w:pPr>
              <w:pStyle w:val="10"/>
              <w:spacing w:line="195" w:lineRule="exact"/>
              <w:ind w:left="25" w:right="396"/>
              <w:jc w:val="center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>=</w:t>
            </w:r>
            <w:r>
              <w:rPr>
                <w:rFonts w:ascii="Calibri" w:hAnsi="Calibri" w:eastAsia="Calibri"/>
                <w:spacing w:val="72"/>
                <w:w w:val="150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z w:val="22"/>
              </w:rPr>
              <w:t>)</w:t>
            </w:r>
            <w:r>
              <w:rPr>
                <w:sz w:val="22"/>
                <w:vertAlign w:val="superscript"/>
              </w:rPr>
              <w:t>3</w:t>
            </w:r>
            <w:r>
              <w:rPr>
                <w:spacing w:val="6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∗</w:t>
            </w:r>
            <w:r>
              <w:rPr>
                <w:spacing w:val="55"/>
                <w:sz w:val="22"/>
                <w:vertAlign w:val="baseline"/>
              </w:rPr>
              <w:t xml:space="preserve"> </w:t>
            </w:r>
            <w:r>
              <w:rPr>
                <w:spacing w:val="-10"/>
                <w:sz w:val="22"/>
                <w:vertAlign w:val="baseline"/>
              </w:rPr>
              <w:t>𝑃</w:t>
            </w:r>
          </w:p>
          <w:p>
            <w:pPr>
              <w:pStyle w:val="10"/>
              <w:tabs>
                <w:tab w:val="left" w:pos="847"/>
                <w:tab w:val="left" w:pos="1771"/>
              </w:tabs>
              <w:spacing w:line="86" w:lineRule="exact"/>
              <w:ind w:left="569"/>
              <w:rPr>
                <w:rFonts w:ascii="Calibri"/>
                <w:sz w:val="14"/>
              </w:rPr>
            </w:pPr>
            <w:r>
              <w:rPr>
                <w:rFonts w:ascii="Calibri"/>
                <w:spacing w:val="-10"/>
                <w:sz w:val="14"/>
              </w:rPr>
              <w:t>1</w:t>
            </w:r>
            <w:r>
              <w:rPr>
                <w:rFonts w:ascii="Calibri"/>
                <w:sz w:val="14"/>
              </w:rPr>
              <w:tab/>
            </w:r>
            <w:r>
              <w:rPr>
                <w:spacing w:val="-10"/>
                <w:position w:val="2"/>
                <w:sz w:val="22"/>
              </w:rPr>
              <w:t>(</w:t>
            </w:r>
            <w:r>
              <w:rPr>
                <w:position w:val="2"/>
                <w:sz w:val="22"/>
              </w:rPr>
              <w:tab/>
            </w:r>
            <w:r>
              <w:rPr>
                <w:rFonts w:ascii="Calibri"/>
                <w:spacing w:val="-10"/>
                <w:sz w:val="14"/>
              </w:rPr>
              <w:t>4</w:t>
            </w:r>
          </w:p>
          <w:p>
            <w:pPr>
              <w:pStyle w:val="10"/>
              <w:spacing w:line="139" w:lineRule="exact"/>
              <w:ind w:left="99" w:right="270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522" w:type="dxa"/>
          </w:tcPr>
          <w:p>
            <w:pPr>
              <w:pStyle w:val="10"/>
              <w:spacing w:line="258" w:lineRule="exact"/>
              <w:ind w:right="642"/>
              <w:jc w:val="center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2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3</w:t>
            </w:r>
          </w:p>
          <w:p>
            <w:pPr>
              <w:pStyle w:val="10"/>
              <w:spacing w:line="195" w:lineRule="exact"/>
              <w:ind w:right="681"/>
              <w:jc w:val="center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4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9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>=</w:t>
            </w:r>
            <w:r>
              <w:rPr>
                <w:rFonts w:ascii="Calibri" w:hAnsi="Calibri" w:eastAsia="Calibri"/>
                <w:spacing w:val="75"/>
                <w:w w:val="150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z w:val="22"/>
              </w:rPr>
              <w:t>)</w:t>
            </w:r>
            <w:r>
              <w:rPr>
                <w:sz w:val="22"/>
                <w:vertAlign w:val="superscript"/>
              </w:rPr>
              <w:t>2</w:t>
            </w:r>
            <w:r>
              <w:rPr>
                <w:spacing w:val="11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∗</w:t>
            </w:r>
            <w:r>
              <w:rPr>
                <w:spacing w:val="55"/>
                <w:sz w:val="22"/>
                <w:vertAlign w:val="baseline"/>
              </w:rPr>
              <w:t xml:space="preserve"> </w:t>
            </w:r>
            <w:r>
              <w:rPr>
                <w:spacing w:val="-10"/>
                <w:sz w:val="22"/>
                <w:vertAlign w:val="baseline"/>
              </w:rPr>
              <w:t>𝑃</w:t>
            </w:r>
          </w:p>
          <w:p>
            <w:pPr>
              <w:pStyle w:val="10"/>
              <w:tabs>
                <w:tab w:val="left" w:pos="850"/>
                <w:tab w:val="left" w:pos="1726"/>
              </w:tabs>
              <w:spacing w:line="86" w:lineRule="exact"/>
              <w:ind w:left="569"/>
              <w:rPr>
                <w:rFonts w:ascii="Calibri"/>
                <w:sz w:val="14"/>
              </w:rPr>
            </w:pPr>
            <w:r>
              <w:rPr>
                <w:rFonts w:ascii="Calibri"/>
                <w:spacing w:val="-10"/>
                <w:sz w:val="14"/>
              </w:rPr>
              <w:t>2</w:t>
            </w:r>
            <w:r>
              <w:rPr>
                <w:rFonts w:ascii="Calibri"/>
                <w:sz w:val="14"/>
              </w:rPr>
              <w:tab/>
            </w:r>
            <w:r>
              <w:rPr>
                <w:spacing w:val="-10"/>
                <w:position w:val="2"/>
                <w:sz w:val="22"/>
              </w:rPr>
              <w:t>(</w:t>
            </w:r>
            <w:r>
              <w:rPr>
                <w:position w:val="2"/>
                <w:sz w:val="22"/>
              </w:rPr>
              <w:tab/>
            </w:r>
            <w:r>
              <w:rPr>
                <w:rFonts w:ascii="Calibri"/>
                <w:spacing w:val="-10"/>
                <w:sz w:val="14"/>
              </w:rPr>
              <w:t>4</w:t>
            </w:r>
          </w:p>
          <w:p>
            <w:pPr>
              <w:pStyle w:val="10"/>
              <w:spacing w:line="139" w:lineRule="exact"/>
              <w:ind w:right="432"/>
              <w:jc w:val="center"/>
              <w:rPr>
                <w:sz w:val="16"/>
              </w:rPr>
            </w:pPr>
            <w:r>
              <w:rPr>
                <w:spacing w:val="-5"/>
                <w:w w:val="115"/>
                <w:sz w:val="16"/>
              </w:rPr>
              <w:t>𝑝𝜆</w:t>
            </w:r>
          </w:p>
        </w:tc>
        <w:tc>
          <w:tcPr>
            <w:tcW w:w="2400" w:type="dxa"/>
          </w:tcPr>
          <w:p>
            <w:pPr>
              <w:pStyle w:val="10"/>
              <w:spacing w:line="258" w:lineRule="exact"/>
              <w:ind w:left="399"/>
              <w:rPr>
                <w:rFonts w:ascii="Calibri" w:eastAsia="Calibri"/>
                <w:sz w:val="14"/>
              </w:rPr>
            </w:pPr>
            <w:r>
              <w:rPr>
                <w:position w:val="2"/>
                <w:sz w:val="22"/>
              </w:rPr>
              <w:t>𝑝𝜆𝑃</w:t>
            </w:r>
            <w:r>
              <w:rPr>
                <w:rFonts w:ascii="Calibri" w:eastAsia="Calibri"/>
                <w:sz w:val="14"/>
              </w:rPr>
              <w:t>3</w:t>
            </w:r>
            <w:r>
              <w:rPr>
                <w:rFonts w:ascii="Calibri" w:eastAsia="Calibri"/>
                <w:spacing w:val="18"/>
                <w:sz w:val="14"/>
              </w:rPr>
              <w:t xml:space="preserve"> </w:t>
            </w:r>
            <w:r>
              <w:rPr>
                <w:rFonts w:ascii="Calibri" w:eastAsia="Calibri"/>
                <w:position w:val="2"/>
                <w:sz w:val="22"/>
              </w:rPr>
              <w:t>=</w:t>
            </w:r>
            <w:r>
              <w:rPr>
                <w:rFonts w:ascii="Calibri" w:eastAsia="Calibri"/>
                <w:spacing w:val="3"/>
                <w:position w:val="2"/>
                <w:sz w:val="22"/>
              </w:rPr>
              <w:t xml:space="preserve"> </w:t>
            </w:r>
            <w:r>
              <w:rPr>
                <w:spacing w:val="-4"/>
                <w:position w:val="2"/>
                <w:sz w:val="22"/>
              </w:rPr>
              <w:t>𝜇</w:t>
            </w:r>
            <w:r>
              <w:rPr>
                <w:rFonts w:ascii="Calibri" w:eastAsia="Calibri"/>
                <w:spacing w:val="-4"/>
                <w:sz w:val="14"/>
              </w:rPr>
              <w:t>1</w:t>
            </w:r>
            <w:r>
              <w:rPr>
                <w:spacing w:val="-4"/>
                <w:position w:val="2"/>
                <w:sz w:val="22"/>
              </w:rPr>
              <w:t>𝑃</w:t>
            </w:r>
            <w:r>
              <w:rPr>
                <w:rFonts w:ascii="Calibri" w:eastAsia="Calibri"/>
                <w:spacing w:val="-4"/>
                <w:sz w:val="14"/>
              </w:rPr>
              <w:t>4</w:t>
            </w:r>
          </w:p>
          <w:p>
            <w:pPr>
              <w:pStyle w:val="10"/>
              <w:spacing w:line="245" w:lineRule="exact"/>
              <w:ind w:left="109"/>
              <w:rPr>
                <w:sz w:val="22"/>
              </w:rPr>
            </w:pPr>
            <w:r>
              <w:rPr>
                <w:rFonts w:ascii="Calibri" w:eastAsia="Calibri"/>
                <w:sz w:val="22"/>
              </w:rPr>
              <w:t>=&gt;</w:t>
            </w:r>
            <w:r>
              <w:rPr>
                <w:rFonts w:ascii="Calibri" w:eastAsia="Calibri"/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eastAsia="Calibri"/>
                <w:sz w:val="22"/>
              </w:rPr>
              <w:t>=</w:t>
            </w:r>
            <w:r>
              <w:rPr>
                <w:rFonts w:ascii="Calibri" w:eastAsia="Calibri"/>
                <w:spacing w:val="1"/>
                <w:sz w:val="22"/>
              </w:rPr>
              <w:t xml:space="preserve">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54"/>
                <w:position w:val="13"/>
                <w:sz w:val="16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9"/>
                <w:tab w:val="left" w:pos="1271"/>
              </w:tabs>
              <w:spacing w:line="72" w:lineRule="auto"/>
              <w:ind w:left="570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4</w:t>
            </w:r>
          </w:p>
          <w:p>
            <w:pPr>
              <w:pStyle w:val="10"/>
              <w:spacing w:before="20" w:line="255" w:lineRule="exact"/>
              <w:ind w:left="109"/>
              <w:rPr>
                <w:sz w:val="22"/>
              </w:rPr>
            </w:pPr>
            <w:r>
              <w:rPr>
                <w:rFonts w:ascii="Calibri" w:hAnsi="Calibri" w:eastAsia="Calibri"/>
                <w:sz w:val="22"/>
              </w:rPr>
              <w:t>=&gt;</w:t>
            </w:r>
            <w:r>
              <w:rPr>
                <w:rFonts w:ascii="Calibri" w:hAnsi="Calibri" w:eastAsia="Calibri"/>
                <w:spacing w:val="50"/>
                <w:sz w:val="22"/>
              </w:rPr>
              <w:t xml:space="preserve"> </w:t>
            </w:r>
            <w:r>
              <w:rPr>
                <w:sz w:val="22"/>
              </w:rPr>
              <w:t>𝑃</w:t>
            </w:r>
            <w:r>
              <w:rPr>
                <w:spacing w:val="57"/>
                <w:w w:val="150"/>
                <w:sz w:val="22"/>
              </w:rPr>
              <w:t xml:space="preserve"> </w:t>
            </w:r>
            <w:r>
              <w:rPr>
                <w:rFonts w:ascii="Calibri" w:hAnsi="Calibri" w:eastAsia="Calibri"/>
                <w:sz w:val="22"/>
              </w:rPr>
              <w:t xml:space="preserve">= </w:t>
            </w:r>
            <w:r>
              <w:rPr>
                <w:position w:val="13"/>
                <w:sz w:val="16"/>
              </w:rPr>
              <w:t>𝜇1</w:t>
            </w:r>
            <w:r>
              <w:rPr>
                <w:spacing w:val="64"/>
                <w:position w:val="13"/>
                <w:sz w:val="16"/>
              </w:rPr>
              <w:t xml:space="preserve"> </w:t>
            </w:r>
            <w:r>
              <w:rPr>
                <w:sz w:val="22"/>
              </w:rPr>
              <w:t>∗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pacing w:val="-10"/>
                <w:sz w:val="22"/>
              </w:rPr>
              <w:t>𝑃</w:t>
            </w:r>
          </w:p>
          <w:p>
            <w:pPr>
              <w:pStyle w:val="10"/>
              <w:tabs>
                <w:tab w:val="left" w:pos="849"/>
                <w:tab w:val="left" w:pos="1439"/>
              </w:tabs>
              <w:spacing w:line="72" w:lineRule="auto"/>
              <w:ind w:left="570"/>
              <w:rPr>
                <w:rFonts w:ascii="Calibri" w:eastAsia="Calibri"/>
                <w:sz w:val="14"/>
              </w:rPr>
            </w:pPr>
            <w:r>
              <w:rPr>
                <w:rFonts w:ascii="Calibri" w:eastAsia="Calibri"/>
                <w:spacing w:val="-10"/>
                <w:w w:val="105"/>
                <w:sz w:val="14"/>
              </w:rPr>
              <w:t>3</w:t>
            </w:r>
            <w:r>
              <w:rPr>
                <w:rFonts w:ascii="Calibri" w:eastAsia="Calibri"/>
                <w:sz w:val="14"/>
              </w:rPr>
              <w:tab/>
            </w:r>
            <w:r>
              <w:rPr>
                <w:spacing w:val="-5"/>
                <w:w w:val="105"/>
                <w:position w:val="-8"/>
                <w:sz w:val="16"/>
              </w:rPr>
              <w:t>𝑝𝜆</w:t>
            </w:r>
            <w:r>
              <w:rPr>
                <w:position w:val="-8"/>
                <w:sz w:val="16"/>
              </w:rPr>
              <w:tab/>
            </w:r>
            <w:r>
              <w:rPr>
                <w:rFonts w:ascii="Calibri" w:eastAsia="Calibri"/>
                <w:spacing w:val="-10"/>
                <w:w w:val="105"/>
                <w:sz w:val="14"/>
              </w:rPr>
              <w:t>4</w:t>
            </w:r>
          </w:p>
        </w:tc>
      </w:tr>
    </w:tbl>
    <w:p>
      <w:pPr>
        <w:pStyle w:val="5"/>
        <w:spacing w:before="1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74" w:line="130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pict>
          <v:rect id="docshape186" o:spid="_x0000_s1211" o:spt="1" style="position:absolute;left:0pt;margin-left:119.15pt;margin-top:-34.25pt;height:0.7pt;width:9.8pt;mso-position-horizontal-relative:page;z-index:-2515619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87" o:spid="_x0000_s1212" o:spt="202" type="#_x0000_t202" style="position:absolute;left:0pt;margin-left:162.95pt;margin-top:7.4pt;height:8.05pt;width:4.7pt;mso-position-horizontal-relative:page;z-index:2517012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5"/>
                      <w:sz w:val="16"/>
                    </w:rPr>
                    <w:t>4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spacing w:before="0" w:line="155" w:lineRule="exact"/>
        <w:ind w:left="2540" w:right="0" w:firstLine="0"/>
        <w:jc w:val="left"/>
        <w:rPr>
          <w:rFonts w:ascii="Cambria Math"/>
          <w:sz w:val="22"/>
        </w:rPr>
      </w:pPr>
      <w:r>
        <w:pict>
          <v:rect id="docshape188" o:spid="_x0000_s1213" o:spt="1" style="position:absolute;left:0pt;margin-left:148.55pt;margin-top:4.05pt;height:0.7pt;width:9.8pt;mso-position-horizontal-relative:page;z-index:-2515589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22"/>
        </w:rPr>
        <w:t>(</w:t>
      </w:r>
      <w:r>
        <w:rPr>
          <w:rFonts w:ascii="Cambria Math"/>
          <w:spacing w:val="49"/>
          <w:sz w:val="22"/>
        </w:rPr>
        <w:t xml:space="preserve">  </w:t>
      </w:r>
      <w:r>
        <w:rPr>
          <w:rFonts w:ascii="Cambria Math"/>
          <w:spacing w:val="-10"/>
          <w:sz w:val="22"/>
        </w:rPr>
        <w:t>)</w:t>
      </w:r>
    </w:p>
    <w:p>
      <w:pPr>
        <w:spacing w:before="0" w:line="142" w:lineRule="exact"/>
        <w:ind w:left="2631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73" w:line="291" w:lineRule="exact"/>
        <w:ind w:left="18" w:right="0" w:firstLine="0"/>
        <w:jc w:val="left"/>
        <w:rPr>
          <w:rFonts w:ascii="Cambria Math" w:eastAsia="Cambria Math"/>
          <w:sz w:val="22"/>
        </w:rPr>
      </w:pPr>
      <w:r>
        <w:br w:type="column"/>
      </w:r>
      <w:r>
        <w:rPr>
          <w:rFonts w:ascii="Cambria Math" w:eastAsia="Cambria Math"/>
          <w:w w:val="105"/>
          <w:sz w:val="22"/>
        </w:rPr>
        <w:t>𝑃</w:t>
      </w:r>
      <w:r>
        <w:rPr>
          <w:rFonts w:ascii="Cambria Math" w:eastAsia="Cambria Math"/>
          <w:spacing w:val="67"/>
          <w:w w:val="105"/>
          <w:sz w:val="22"/>
        </w:rPr>
        <w:t xml:space="preserve"> </w:t>
      </w:r>
      <w:r>
        <w:rPr>
          <w:w w:val="105"/>
          <w:sz w:val="22"/>
        </w:rPr>
        <w:t>+</w:t>
      </w:r>
      <w:r>
        <w:rPr>
          <w:spacing w:val="39"/>
          <w:w w:val="105"/>
          <w:sz w:val="22"/>
        </w:rPr>
        <w:t xml:space="preserve">  </w:t>
      </w:r>
      <w:r>
        <w:rPr>
          <w:rFonts w:ascii="Cambria Math" w:eastAsia="Cambria Math"/>
          <w:spacing w:val="-4"/>
          <w:w w:val="105"/>
          <w:position w:val="13"/>
          <w:sz w:val="16"/>
        </w:rPr>
        <w:t>𝜇1</w:t>
      </w:r>
      <w:r>
        <w:rPr>
          <w:rFonts w:ascii="Cambria Math" w:eastAsia="Cambria Math"/>
          <w:spacing w:val="-4"/>
          <w:w w:val="105"/>
          <w:sz w:val="22"/>
        </w:rPr>
        <w:t>)</w:t>
      </w:r>
      <w:r>
        <w:rPr>
          <w:rFonts w:ascii="Cambria Math" w:eastAsia="Cambria Math"/>
          <w:spacing w:val="-4"/>
          <w:w w:val="105"/>
          <w:sz w:val="22"/>
          <w:vertAlign w:val="superscript"/>
        </w:rPr>
        <w:t>3</w:t>
      </w:r>
    </w:p>
    <w:p>
      <w:pPr>
        <w:spacing w:before="0" w:line="137" w:lineRule="exact"/>
        <w:ind w:left="580" w:right="0" w:firstLine="0"/>
        <w:jc w:val="left"/>
        <w:rPr>
          <w:rFonts w:ascii="Cambria Math" w:eastAsia="Cambria Math"/>
          <w:sz w:val="16"/>
        </w:rPr>
      </w:pPr>
      <w:r>
        <w:pict>
          <v:rect id="docshape189" o:spid="_x0000_s1214" o:spt="1" style="position:absolute;left:0pt;margin-left:198.6pt;margin-top:-3.9pt;height:0.7pt;width:9.8pt;mso-position-horizontal-relative:page;z-index:-2515589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90" o:spid="_x0000_s1215" o:spt="202" type="#_x0000_t202" style="position:absolute;left:0pt;margin-left:177.6pt;margin-top:-9pt;height:11.3pt;width:21.1pt;mso-position-horizontal-relative:page;z-index:-2515404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29"/>
                    </w:tabs>
                    <w:spacing w:before="0" w:line="226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spacing w:val="-10"/>
                      <w:sz w:val="14"/>
                    </w:rPr>
                    <w:t>4</w:t>
                  </w:r>
                  <w:r>
                    <w:rPr>
                      <w:sz w:val="14"/>
                    </w:rPr>
                    <w:tab/>
                  </w:r>
                  <w:r>
                    <w:rPr>
                      <w:rFonts w:ascii="Cambria Math"/>
                      <w:spacing w:val="-10"/>
                      <w:position w:val="2"/>
                      <w:sz w:val="22"/>
                    </w:rPr>
                    <w:t>(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73" w:line="291" w:lineRule="exact"/>
        <w:ind w:left="66" w:right="0" w:firstLine="0"/>
        <w:jc w:val="left"/>
        <w:rPr>
          <w:rFonts w:ascii="Cambria Math" w:hAnsi="Cambria Math" w:eastAsia="Cambria Math"/>
          <w:sz w:val="22"/>
        </w:rPr>
      </w:pPr>
      <w:r>
        <w:br w:type="column"/>
      </w:r>
      <w:r>
        <w:rPr>
          <w:rFonts w:ascii="Cambria Math" w:hAnsi="Cambria Math" w:eastAsia="Cambria Math"/>
          <w:w w:val="105"/>
          <w:sz w:val="22"/>
        </w:rPr>
        <w:t>∗</w:t>
      </w:r>
      <w:r>
        <w:rPr>
          <w:rFonts w:ascii="Cambria Math" w:hAnsi="Cambria Math" w:eastAsia="Cambria Math"/>
          <w:spacing w:val="41"/>
          <w:w w:val="105"/>
          <w:sz w:val="22"/>
        </w:rPr>
        <w:t xml:space="preserve"> </w:t>
      </w:r>
      <w:r>
        <w:rPr>
          <w:rFonts w:ascii="Cambria Math" w:hAnsi="Cambria Math" w:eastAsia="Cambria Math"/>
          <w:w w:val="105"/>
          <w:sz w:val="22"/>
        </w:rPr>
        <w:t>𝑃</w:t>
      </w:r>
      <w:r>
        <w:rPr>
          <w:rFonts w:ascii="Cambria Math" w:hAnsi="Cambria Math" w:eastAsia="Cambria Math"/>
          <w:spacing w:val="48"/>
          <w:w w:val="105"/>
          <w:sz w:val="22"/>
        </w:rPr>
        <w:t xml:space="preserve"> </w:t>
      </w:r>
      <w:r>
        <w:rPr>
          <w:w w:val="105"/>
          <w:sz w:val="22"/>
        </w:rPr>
        <w:t>+</w:t>
      </w:r>
      <w:r>
        <w:rPr>
          <w:spacing w:val="59"/>
          <w:w w:val="150"/>
          <w:sz w:val="22"/>
        </w:rPr>
        <w:t xml:space="preserve"> </w:t>
      </w:r>
      <w:r>
        <w:rPr>
          <w:rFonts w:ascii="Cambria Math" w:hAnsi="Cambria Math" w:eastAsia="Cambria Math"/>
          <w:spacing w:val="-4"/>
          <w:w w:val="105"/>
          <w:position w:val="13"/>
          <w:sz w:val="16"/>
        </w:rPr>
        <w:t>𝜇1</w:t>
      </w:r>
      <w:r>
        <w:rPr>
          <w:rFonts w:ascii="Cambria Math" w:hAnsi="Cambria Math" w:eastAsia="Cambria Math"/>
          <w:spacing w:val="-4"/>
          <w:w w:val="105"/>
          <w:sz w:val="22"/>
        </w:rPr>
        <w:t>)</w:t>
      </w:r>
      <w:r>
        <w:rPr>
          <w:rFonts w:ascii="Cambria Math" w:hAnsi="Cambria Math" w:eastAsia="Cambria Math"/>
          <w:spacing w:val="-4"/>
          <w:w w:val="105"/>
          <w:sz w:val="22"/>
          <w:vertAlign w:val="superscript"/>
        </w:rPr>
        <w:t>2</w:t>
      </w:r>
    </w:p>
    <w:p>
      <w:pPr>
        <w:spacing w:before="0" w:line="137" w:lineRule="exact"/>
        <w:ind w:left="0" w:right="185" w:firstLine="0"/>
        <w:jc w:val="right"/>
        <w:rPr>
          <w:rFonts w:ascii="Cambria Math" w:eastAsia="Cambria Math"/>
          <w:sz w:val="16"/>
        </w:rPr>
      </w:pPr>
      <w:r>
        <w:pict>
          <v:rect id="docshape191" o:spid="_x0000_s1216" o:spt="1" style="position:absolute;left:0pt;margin-left:257.9pt;margin-top:-3.9pt;height:0.7pt;width:9.8pt;mso-position-horizontal-relative:page;z-index:-2515578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192" o:spid="_x0000_s1217" o:spt="202" type="#_x0000_t202" style="position:absolute;left:0pt;margin-left:240.25pt;margin-top:-9pt;height:11.3pt;width:17.7pt;mso-position-horizontal-relative:page;z-index:-2515394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226" w:lineRule="exact"/>
                    <w:ind w:left="0" w:right="0" w:firstLine="0"/>
                    <w:jc w:val="left"/>
                    <w:rPr>
                      <w:rFonts w:ascii="Cambria Math"/>
                      <w:sz w:val="22"/>
                    </w:rPr>
                  </w:pPr>
                  <w:r>
                    <w:rPr>
                      <w:sz w:val="14"/>
                    </w:rPr>
                    <w:t>4</w:t>
                  </w:r>
                  <w:r>
                    <w:rPr>
                      <w:spacing w:val="63"/>
                      <w:sz w:val="14"/>
                    </w:rPr>
                    <w:t xml:space="preserve">  </w:t>
                  </w:r>
                  <w:r>
                    <w:rPr>
                      <w:rFonts w:ascii="Cambria Math"/>
                      <w:spacing w:val="-10"/>
                      <w:position w:val="2"/>
                      <w:sz w:val="22"/>
                    </w:rPr>
                    <w:t>(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15"/>
          <w:sz w:val="16"/>
        </w:rPr>
        <w:t>𝑝𝜆</w:t>
      </w:r>
    </w:p>
    <w:p>
      <w:pPr>
        <w:spacing w:before="3" w:line="180" w:lineRule="exact"/>
        <w:ind w:left="-18" w:right="0" w:firstLine="0"/>
        <w:jc w:val="left"/>
        <w:rPr>
          <w:rFonts w:ascii="Cambria Math" w:hAnsi="Cambria Math" w:eastAsia="Cambria Math"/>
          <w:sz w:val="13"/>
        </w:rPr>
      </w:pPr>
      <w:r>
        <w:pict>
          <v:shape id="docshape193" o:spid="_x0000_s1218" o:spt="202" type="#_x0000_t202" style="position:absolute;left:0pt;margin-left:241pt;margin-top:4.55pt;height:8.05pt;width:3.35pt;mso-position-horizontal-relative:page;z-index:-2515507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Cambria Math"/>
                      <w:w w:val="100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w w:val="110"/>
          <w:sz w:val="16"/>
        </w:rPr>
        <w:t>1∗</w:t>
      </w:r>
      <w:r>
        <w:rPr>
          <w:rFonts w:ascii="Cambria Math" w:hAnsi="Cambria Math" w:eastAsia="Cambria Math"/>
          <w:spacing w:val="-6"/>
          <w:w w:val="110"/>
          <w:sz w:val="16"/>
        </w:rPr>
        <w:t xml:space="preserve"> </w:t>
      </w:r>
      <w:r>
        <w:rPr>
          <w:rFonts w:ascii="Cambria Math" w:hAnsi="Cambria Math" w:eastAsia="Cambria Math"/>
          <w:w w:val="110"/>
          <w:sz w:val="16"/>
        </w:rPr>
        <w:t>(</w:t>
      </w:r>
      <w:r>
        <w:rPr>
          <w:rFonts w:ascii="Cambria Math" w:hAnsi="Cambria Math" w:eastAsia="Cambria Math"/>
          <w:w w:val="110"/>
          <w:position w:val="9"/>
          <w:sz w:val="13"/>
        </w:rPr>
        <w:t>𝑝𝜆</w:t>
      </w:r>
      <w:r>
        <w:rPr>
          <w:rFonts w:ascii="Cambria Math" w:hAnsi="Cambria Math" w:eastAsia="Cambria Math"/>
          <w:spacing w:val="32"/>
          <w:w w:val="110"/>
          <w:position w:val="9"/>
          <w:sz w:val="13"/>
        </w:rPr>
        <w:t xml:space="preserve"> </w:t>
      </w:r>
      <w:r>
        <w:rPr>
          <w:rFonts w:ascii="Cambria Math" w:hAnsi="Cambria Math" w:eastAsia="Cambria Math"/>
          <w:spacing w:val="-10"/>
          <w:w w:val="110"/>
          <w:position w:val="6"/>
          <w:sz w:val="13"/>
        </w:rPr>
        <w:t>4</w:t>
      </w:r>
    </w:p>
    <w:p>
      <w:pPr>
        <w:pStyle w:val="5"/>
        <w:spacing w:line="20" w:lineRule="exact"/>
        <w:ind w:left="255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94" o:spid="_x0000_s1219" o:spt="203" style="height:0.5pt;width:8.55pt;" coordsize="171,10">
            <o:lock v:ext="edit"/>
            <v:rect id="docshape195" o:spid="_x0000_s1220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69"/>
        <w:ind w:left="18" w:right="0" w:firstLine="0"/>
        <w:jc w:val="left"/>
        <w:rPr>
          <w:rFonts w:ascii="Calibri Light" w:hAnsi="Calibri Light" w:eastAsia="Calibri Light"/>
          <w:b w:val="0"/>
          <w:sz w:val="30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</w:t>
      </w:r>
      <w:r>
        <w:rPr>
          <w:rFonts w:ascii="Cambria Math" w:hAnsi="Cambria Math" w:eastAsia="Cambria Math"/>
          <w:spacing w:val="50"/>
          <w:position w:val="2"/>
          <w:sz w:val="22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sz w:val="14"/>
        </w:rPr>
        <w:t>4</w:t>
      </w:r>
      <w:r>
        <w:rPr>
          <w:spacing w:val="18"/>
          <w:sz w:val="14"/>
        </w:rPr>
        <w:t xml:space="preserve"> </w:t>
      </w:r>
      <w:r>
        <w:rPr>
          <w:rFonts w:ascii="Calibri Light" w:hAnsi="Calibri Light" w:eastAsia="Calibri Light"/>
          <w:b w:val="0"/>
          <w:spacing w:val="-10"/>
          <w:position w:val="2"/>
          <w:sz w:val="30"/>
        </w:rPr>
        <w:t>+</w:t>
      </w:r>
    </w:p>
    <w:p>
      <w:pPr>
        <w:spacing w:before="74"/>
        <w:ind w:left="29" w:right="0" w:firstLine="0"/>
        <w:jc w:val="lef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𝜇1</w:t>
      </w:r>
    </w:p>
    <w:p>
      <w:pPr>
        <w:pStyle w:val="5"/>
        <w:rPr>
          <w:rFonts w:ascii="Cambria Math"/>
          <w:sz w:val="2"/>
        </w:rPr>
      </w:pPr>
    </w:p>
    <w:p>
      <w:pPr>
        <w:pStyle w:val="5"/>
        <w:spacing w:line="20" w:lineRule="exact"/>
        <w:ind w:left="29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196" o:spid="_x0000_s1221" o:spt="203" style="height:0.75pt;width:9.85pt;" coordsize="197,15">
            <o:lock v:ext="edit"/>
            <v:rect id="docshape197" o:spid="_x0000_s1222" o:spt="1" style="position:absolute;left:0;top:0;height:15;width:197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9"/>
        <w:ind w:left="2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7"/>
          <w:w w:val="115"/>
          <w:sz w:val="16"/>
        </w:rPr>
        <w:t>𝑝𝜆</w:t>
      </w:r>
    </w:p>
    <w:p>
      <w:pPr>
        <w:spacing w:before="69"/>
        <w:ind w:left="58" w:right="0" w:firstLine="0"/>
        <w:jc w:val="left"/>
        <w:rPr>
          <w:sz w:val="22"/>
        </w:rPr>
      </w:pPr>
      <w:r>
        <w:br w:type="column"/>
      </w:r>
      <w:r>
        <w:rPr>
          <w:rFonts w:ascii="Cambria Math" w:hAnsi="Cambria Math" w:eastAsia="Cambria Math"/>
          <w:position w:val="2"/>
          <w:sz w:val="22"/>
        </w:rPr>
        <w:t>∗ 𝑃</w:t>
      </w:r>
      <w:r>
        <w:rPr>
          <w:sz w:val="14"/>
        </w:rPr>
        <w:t>4</w:t>
      </w:r>
      <w:r>
        <w:rPr>
          <w:spacing w:val="18"/>
          <w:sz w:val="14"/>
        </w:rPr>
        <w:t xml:space="preserve"> </w:t>
      </w:r>
      <w:r>
        <w:rPr>
          <w:rFonts w:ascii="Calibri Light" w:hAnsi="Calibri Light" w:eastAsia="Calibri Light"/>
          <w:b w:val="0"/>
          <w:position w:val="2"/>
          <w:sz w:val="30"/>
        </w:rPr>
        <w:t>+</w:t>
      </w:r>
      <w:r>
        <w:rPr>
          <w:rFonts w:ascii="Calibri Light" w:hAnsi="Calibri Light" w:eastAsia="Calibri Light"/>
          <w:b w:val="0"/>
          <w:spacing w:val="2"/>
          <w:position w:val="2"/>
          <w:sz w:val="30"/>
        </w:rPr>
        <w:t xml:space="preserve"> </w:t>
      </w:r>
      <w:r>
        <w:rPr>
          <w:rFonts w:ascii="Cambria Math" w:hAnsi="Cambria Math" w:eastAsia="Cambria Math"/>
          <w:position w:val="2"/>
          <w:sz w:val="22"/>
        </w:rPr>
        <w:t>𝑃</w:t>
      </w:r>
      <w:r>
        <w:rPr>
          <w:sz w:val="14"/>
        </w:rPr>
        <w:t>4</w:t>
      </w:r>
      <w:r>
        <w:rPr>
          <w:spacing w:val="18"/>
          <w:sz w:val="14"/>
        </w:rPr>
        <w:t xml:space="preserve"> </w:t>
      </w:r>
      <w:r>
        <w:rPr>
          <w:position w:val="2"/>
          <w:sz w:val="22"/>
        </w:rPr>
        <w:t>=</w:t>
      </w:r>
      <w:r>
        <w:rPr>
          <w:spacing w:val="2"/>
          <w:position w:val="2"/>
          <w:sz w:val="22"/>
        </w:rPr>
        <w:t xml:space="preserve"> </w:t>
      </w:r>
      <w:r>
        <w:rPr>
          <w:spacing w:val="-10"/>
          <w:position w:val="2"/>
          <w:sz w:val="22"/>
        </w:rPr>
        <w:t>1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013" w:space="40"/>
            <w:col w:w="962" w:space="39"/>
            <w:col w:w="1146" w:space="40"/>
            <w:col w:w="634" w:space="39"/>
            <w:col w:w="226" w:space="39"/>
            <w:col w:w="4832"/>
          </w:cols>
        </w:sectPr>
      </w:pPr>
    </w:p>
    <w:p>
      <w:pPr>
        <w:tabs>
          <w:tab w:val="left" w:pos="4309"/>
          <w:tab w:val="left" w:pos="5701"/>
        </w:tabs>
        <w:spacing w:before="37" w:line="84" w:lineRule="auto"/>
        <w:ind w:left="25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-10"/>
          <w:sz w:val="22"/>
        </w:rPr>
        <w:t>𝑃</w:t>
      </w:r>
      <w:r>
        <w:rPr>
          <w:w w:val="105"/>
          <w:position w:val="-12"/>
          <w:sz w:val="14"/>
        </w:rPr>
        <w:t>4</w:t>
      </w:r>
      <w:r>
        <w:rPr>
          <w:spacing w:val="17"/>
          <w:w w:val="105"/>
          <w:position w:val="-12"/>
          <w:sz w:val="14"/>
        </w:rPr>
        <w:t xml:space="preserve"> </w:t>
      </w:r>
      <w:r>
        <w:rPr>
          <w:w w:val="105"/>
          <w:position w:val="-10"/>
          <w:sz w:val="22"/>
        </w:rPr>
        <w:t xml:space="preserve">=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5"/>
          <w:w w:val="105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</w:p>
    <w:p>
      <w:pPr>
        <w:spacing w:after="0" w:line="84" w:lineRule="auto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0" w:line="87" w:lineRule="exact"/>
        <w:ind w:left="3097" w:right="0" w:firstLine="0"/>
        <w:jc w:val="left"/>
        <w:rPr>
          <w:rFonts w:ascii="Cambria Math" w:eastAsia="Cambria Math"/>
          <w:sz w:val="13"/>
        </w:rPr>
      </w:pPr>
      <w:r>
        <w:pict>
          <v:shape id="docshape198" o:spid="_x0000_s1223" o:spt="202" type="#_x0000_t202" style="position:absolute;left:0pt;margin-left:165.1pt;margin-top:2.3pt;height:9.25pt;width:22.5pt;mso-position-horizontal-relative:page;z-index:-251549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371"/>
                    </w:tabs>
                    <w:spacing w:before="0" w:line="184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spacing w:val="-5"/>
                      <w:w w:val="105"/>
                      <w:sz w:val="16"/>
                    </w:rPr>
                    <w:t>((</w:t>
                  </w:r>
                  <w:r>
                    <w:rPr>
                      <w:rFonts w:ascii="Cambria Math"/>
                      <w:sz w:val="16"/>
                    </w:rPr>
                    <w:tab/>
                  </w:r>
                  <w:r>
                    <w:rPr>
                      <w:rFonts w:ascii="Cambria Math"/>
                      <w:spacing w:val="-12"/>
                      <w:w w:val="105"/>
                      <w:position w:val="5"/>
                      <w:sz w:val="13"/>
                    </w:rPr>
                    <w:t>4</w:t>
                  </w:r>
                </w:p>
              </w:txbxContent>
            </v:textbox>
          </v:shape>
        </w:pict>
      </w:r>
      <w:r>
        <w:pict>
          <v:shape id="docshape199" o:spid="_x0000_s1224" o:spt="202" type="#_x0000_t202" style="position:absolute;left:0pt;margin-left:210.75pt;margin-top:2.3pt;height:6.5pt;width:3.9pt;mso-position-horizontal-relative:page;z-index:-251549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3</w:t>
                  </w:r>
                </w:p>
              </w:txbxContent>
            </v:textbox>
          </v:shape>
        </w:pict>
      </w:r>
      <w:r>
        <w:pict>
          <v:shape id="docshape200" o:spid="_x0000_s1225" o:spt="202" type="#_x0000_t202" style="position:absolute;left:0pt;margin-left:237.75pt;margin-top:2.3pt;height:6.5pt;width:3.9pt;mso-position-horizontal-relative:page;z-index:-25154867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2</w:t>
                  </w:r>
                </w:p>
              </w:txbxContent>
            </v:textbox>
          </v:shape>
        </w:pict>
      </w:r>
      <w:r>
        <w:pict>
          <v:shape id="docshape201" o:spid="_x0000_s1226" o:spt="202" type="#_x0000_t202" style="position:absolute;left:0pt;margin-left:298pt;margin-top:2.3pt;height:6.5pt;width:3.9pt;mso-position-horizontal-relative:page;z-index:2516940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w w:val="107"/>
                      <w:sz w:val="13"/>
                    </w:rPr>
                    <w:t>4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0" w:right="0" w:firstLine="0"/>
        <w:jc w:val="right"/>
        <w:rPr>
          <w:rFonts w:ascii="Cambria Math"/>
          <w:sz w:val="16"/>
        </w:rPr>
      </w:pPr>
      <w:r>
        <w:pict>
          <v:rect id="docshape202" o:spid="_x0000_s1227" o:spt="1" style="position:absolute;left:0pt;margin-left:171.85pt;margin-top:2.85pt;height:0.45pt;width:8.5pt;mso-position-horizontal-relative:page;z-index:-2515578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)</w:t>
      </w:r>
      <w:r>
        <w:rPr>
          <w:rFonts w:ascii="Cambria Math"/>
          <w:spacing w:val="46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-3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14" w:lineRule="exact"/>
        <w:ind w:left="3097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87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203" o:spid="_x0000_s1228" o:spt="1" style="position:absolute;left:0pt;margin-left:198.85pt;margin-top:2.85pt;height:0.45pt;width:8.5pt;mso-position-horizontal-relative:page;z-index:2516899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)</w:t>
      </w:r>
      <w:r>
        <w:rPr>
          <w:rFonts w:ascii="Cambria Math"/>
          <w:spacing w:val="46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-3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87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204" o:spid="_x0000_s1229" o:spt="1" style="position:absolute;left:0pt;margin-left:225.85pt;margin-top:2.85pt;height:0.45pt;width:8.5pt;mso-position-horizontal-relative:page;z-index:2516899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sz w:val="16"/>
        </w:rPr>
        <w:t>)</w:t>
      </w:r>
      <w:r>
        <w:rPr>
          <w:rFonts w:ascii="Cambria Math"/>
          <w:spacing w:val="49"/>
          <w:sz w:val="16"/>
        </w:rPr>
        <w:t xml:space="preserve"> </w:t>
      </w:r>
      <w:r>
        <w:rPr>
          <w:rFonts w:ascii="Cambria Math"/>
          <w:spacing w:val="-12"/>
          <w:sz w:val="16"/>
        </w:rPr>
        <w:t>+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31" w:lineRule="exact"/>
        <w:ind w:left="3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𝜇1</w:t>
      </w:r>
    </w:p>
    <w:p>
      <w:pPr>
        <w:pStyle w:val="5"/>
        <w:spacing w:line="20" w:lineRule="exact"/>
        <w:ind w:left="30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205" o:spid="_x0000_s1230" o:spt="203" style="height:0.5pt;width:8.55pt;" coordsize="171,10">
            <o:lock v:ext="edit"/>
            <v:rect id="docshape206" o:spid="_x0000_s1231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2"/>
        <w:ind w:left="3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43"/>
        <w:ind w:left="-5" w:right="0" w:firstLine="0"/>
        <w:jc w:val="left"/>
        <w:rPr>
          <w:rFonts w:ascii="Cambria Math" w:hAnsi="Cambria Math"/>
          <w:sz w:val="16"/>
        </w:rPr>
      </w:pPr>
      <w:r>
        <w:br w:type="column"/>
      </w:r>
      <w:r>
        <w:rPr>
          <w:rFonts w:ascii="Cambria Math" w:hAnsi="Cambria Math"/>
          <w:sz w:val="16"/>
        </w:rPr>
        <w:t>+</w:t>
      </w:r>
      <w:r>
        <w:rPr>
          <w:rFonts w:ascii="Cambria Math" w:hAnsi="Cambria Math"/>
          <w:spacing w:val="-3"/>
          <w:sz w:val="16"/>
        </w:rPr>
        <w:t xml:space="preserve"> </w:t>
      </w:r>
      <w:r>
        <w:rPr>
          <w:rFonts w:ascii="Cambria Math" w:hAnsi="Cambria Math"/>
          <w:sz w:val="16"/>
        </w:rPr>
        <w:t>1)∗</w:t>
      </w:r>
      <w:r>
        <w:rPr>
          <w:rFonts w:ascii="Cambria Math" w:hAnsi="Cambria Math"/>
          <w:spacing w:val="-2"/>
          <w:sz w:val="16"/>
        </w:rPr>
        <w:t xml:space="preserve"> </w:t>
      </w:r>
      <w:r>
        <w:rPr>
          <w:rFonts w:ascii="Cambria Math" w:hAnsi="Cambria Math"/>
          <w:spacing w:val="-10"/>
          <w:sz w:val="16"/>
        </w:rPr>
        <w:t>(</w:t>
      </w:r>
    </w:p>
    <w:p>
      <w:pPr>
        <w:spacing w:before="0" w:line="87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spacing w:val="-7"/>
          <w:w w:val="120"/>
          <w:sz w:val="13"/>
        </w:rPr>
        <w:t>𝑝𝜆</w:t>
      </w:r>
    </w:p>
    <w:p>
      <w:pPr>
        <w:spacing w:before="0" w:line="105" w:lineRule="exact"/>
        <w:ind w:left="130" w:right="0" w:firstLine="0"/>
        <w:jc w:val="left"/>
        <w:rPr>
          <w:rFonts w:ascii="Cambria Math"/>
          <w:sz w:val="16"/>
        </w:rPr>
      </w:pPr>
      <w:r>
        <w:pict>
          <v:rect id="docshape207" o:spid="_x0000_s1232" o:spt="1" style="position:absolute;left:0pt;margin-left:286.1pt;margin-top:2.85pt;height:0.45pt;width:8.5pt;mso-position-horizontal-relative:page;z-index:2516910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/>
          <w:w w:val="100"/>
          <w:sz w:val="16"/>
        </w:rPr>
        <w:t>)</w:t>
      </w:r>
    </w:p>
    <w:p>
      <w:pPr>
        <w:spacing w:before="0" w:line="114" w:lineRule="exact"/>
        <w:ind w:left="-40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after="0" w:line="114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638" w:space="40"/>
            <w:col w:w="500" w:space="39"/>
            <w:col w:w="400" w:space="40"/>
            <w:col w:w="201" w:space="39"/>
            <w:col w:w="485" w:space="40"/>
            <w:col w:w="5588"/>
          </w:cols>
        </w:sectPr>
      </w:pPr>
    </w:p>
    <w:p>
      <w:pPr>
        <w:spacing w:before="20" w:line="165" w:lineRule="auto"/>
        <w:ind w:left="354" w:right="3153" w:firstLine="0"/>
        <w:jc w:val="center"/>
        <w:rPr>
          <w:rFonts w:ascii="Cambria Math" w:eastAsia="Cambria Math"/>
          <w:sz w:val="13"/>
        </w:rPr>
      </w:pPr>
      <w:r>
        <w:pict>
          <v:rect id="docshape208" o:spid="_x0000_s1233" o:spt="1" style="position:absolute;left:0pt;margin-left:215.9pt;margin-top:8.35pt;height:0.45pt;width:8.5pt;mso-position-horizontal-relative:page;z-index:-2515568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209" o:spid="_x0000_s1234" o:spt="202" type="#_x0000_t202" style="position:absolute;left:0pt;margin-left:165.1pt;margin-top:4.6pt;height:11.75pt;width:62.65pt;mso-position-horizontal-relative:page;z-index:-25154764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1015"/>
                    </w:tabs>
                    <w:spacing w:before="0" w:line="161" w:lineRule="exact"/>
                    <w:ind w:left="0" w:right="0" w:firstLine="0"/>
                    <w:jc w:val="left"/>
                    <w:rPr>
                      <w:rFonts w:ascii="Cambria Math"/>
                      <w:sz w:val="16"/>
                    </w:rPr>
                  </w:pPr>
                  <w:r>
                    <w:rPr>
                      <w:rFonts w:ascii="Times New Roman"/>
                      <w:position w:val="-7"/>
                      <w:sz w:val="13"/>
                      <w:u w:val="single"/>
                    </w:rPr>
                    <w:tab/>
                  </w:r>
                  <w:r>
                    <w:rPr>
                      <w:rFonts w:ascii="Times New Roman"/>
                      <w:spacing w:val="80"/>
                      <w:position w:val="-7"/>
                      <w:sz w:val="13"/>
                    </w:rPr>
                    <w:t xml:space="preserve"> </w:t>
                  </w:r>
                  <w:r>
                    <w:rPr>
                      <w:rFonts w:ascii="Cambria Math"/>
                      <w:sz w:val="1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position w:val="-8"/>
          <w:sz w:val="16"/>
        </w:rPr>
        <w:t>(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43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2"/>
          <w:sz w:val="13"/>
        </w:rPr>
        <w:t>4</w:t>
      </w:r>
    </w:p>
    <w:p>
      <w:pPr>
        <w:tabs>
          <w:tab w:val="left" w:pos="1438"/>
          <w:tab w:val="left" w:pos="2669"/>
        </w:tabs>
        <w:spacing w:before="0" w:line="148" w:lineRule="exact"/>
        <w:ind w:left="0" w:right="3254" w:firstLine="0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w w:val="105"/>
          <w:position w:val="2"/>
          <w:sz w:val="22"/>
        </w:rPr>
        <w:t>𝑃</w:t>
      </w:r>
      <w:r>
        <w:rPr>
          <w:w w:val="105"/>
          <w:sz w:val="14"/>
        </w:rPr>
        <w:t>4</w:t>
      </w:r>
      <w:r>
        <w:rPr>
          <w:spacing w:val="8"/>
          <w:w w:val="105"/>
          <w:sz w:val="14"/>
        </w:rPr>
        <w:t xml:space="preserve"> </w:t>
      </w:r>
      <w:r>
        <w:rPr>
          <w:spacing w:val="-10"/>
          <w:w w:val="105"/>
          <w:position w:val="2"/>
          <w:sz w:val="22"/>
        </w:rPr>
        <w:t>=</w:t>
      </w:r>
      <w:r>
        <w:rPr>
          <w:position w:val="2"/>
          <w:sz w:val="22"/>
        </w:rPr>
        <w:tab/>
      </w:r>
      <w:r>
        <w:rPr>
          <w:rFonts w:ascii="Cambria Math" w:eastAsia="Cambria Math"/>
          <w:spacing w:val="-5"/>
          <w:w w:val="105"/>
          <w:position w:val="13"/>
          <w:sz w:val="13"/>
          <w:u w:val="single"/>
        </w:rPr>
        <w:t>𝜇1</w:t>
      </w:r>
      <w:r>
        <w:rPr>
          <w:rFonts w:ascii="Cambria Math" w:eastAsia="Cambria Math"/>
          <w:position w:val="13"/>
          <w:sz w:val="13"/>
          <w:u w:val="single"/>
        </w:rPr>
        <w:tab/>
      </w:r>
    </w:p>
    <w:p>
      <w:pPr>
        <w:tabs>
          <w:tab w:val="left" w:pos="4278"/>
          <w:tab w:val="left" w:pos="4854"/>
        </w:tabs>
        <w:spacing w:before="0" w:line="70" w:lineRule="exact"/>
        <w:ind w:left="2962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10"/>
          <w:position w:val="-8"/>
          <w:sz w:val="16"/>
        </w:rPr>
        <w:t>1</w:t>
      </w:r>
      <w:r>
        <w:rPr>
          <w:rFonts w:ascii="Cambria Math" w:eastAsia="Cambria Math"/>
          <w:spacing w:val="-4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+</w:t>
      </w:r>
      <w:r>
        <w:rPr>
          <w:rFonts w:ascii="Cambria Math" w:eastAsia="Cambria Math"/>
          <w:spacing w:val="28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3"/>
          <w:w w:val="110"/>
          <w:sz w:val="13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+</w:t>
      </w:r>
      <w:r>
        <w:rPr>
          <w:rFonts w:ascii="Cambria Math" w:eastAsia="Cambria Math"/>
          <w:spacing w:val="27"/>
          <w:w w:val="110"/>
          <w:position w:val="-8"/>
          <w:sz w:val="16"/>
        </w:rPr>
        <w:t xml:space="preserve"> </w:t>
      </w:r>
      <w:r>
        <w:rPr>
          <w:rFonts w:ascii="Cambria Math" w:eastAsia="Cambria Math"/>
          <w:w w:val="110"/>
          <w:position w:val="-8"/>
          <w:sz w:val="16"/>
        </w:rPr>
        <w:t>(</w:t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32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2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3</w:t>
      </w:r>
      <w:r>
        <w:rPr>
          <w:rFonts w:ascii="Cambria Math" w:eastAsia="Cambria Math"/>
          <w:position w:val="-4"/>
          <w:sz w:val="13"/>
        </w:rPr>
        <w:tab/>
      </w:r>
      <w:r>
        <w:rPr>
          <w:rFonts w:ascii="Cambria Math" w:eastAsia="Cambria Math"/>
          <w:w w:val="110"/>
          <w:sz w:val="13"/>
        </w:rPr>
        <w:t>𝑝𝜆</w:t>
      </w:r>
      <w:r>
        <w:rPr>
          <w:rFonts w:ascii="Cambria Math" w:eastAsia="Cambria Math"/>
          <w:spacing w:val="50"/>
          <w:w w:val="110"/>
          <w:sz w:val="13"/>
        </w:rPr>
        <w:t xml:space="preserve"> </w:t>
      </w:r>
      <w:r>
        <w:rPr>
          <w:rFonts w:ascii="Cambria Math" w:eastAsia="Cambria Math"/>
          <w:spacing w:val="-10"/>
          <w:w w:val="110"/>
          <w:position w:val="-4"/>
          <w:sz w:val="13"/>
        </w:rPr>
        <w:t>4</w:t>
      </w:r>
    </w:p>
    <w:p>
      <w:pPr>
        <w:spacing w:after="0" w:line="70" w:lineRule="exact"/>
        <w:jc w:val="left"/>
        <w:rPr>
          <w:rFonts w:ascii="Cambria Math" w:eastAsia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spacing w:before="4"/>
        <w:rPr>
          <w:rFonts w:ascii="Cambria Math"/>
          <w:sz w:val="6"/>
        </w:rPr>
      </w:pPr>
    </w:p>
    <w:p>
      <w:pPr>
        <w:pStyle w:val="5"/>
        <w:spacing w:line="20" w:lineRule="exact"/>
        <w:ind w:left="3279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210" o:spid="_x0000_s1235" o:spt="203" style="height:0.5pt;width:8.55pt;" coordsize="171,10">
            <o:lock v:ext="edit"/>
            <v:rect id="docshape211" o:spid="_x0000_s1236" o:spt="1" style="position:absolute;left:0;top:0;height:10;width:171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0" w:right="0" w:firstLine="0"/>
        <w:jc w:val="right"/>
        <w:rPr>
          <w:rFonts w:ascii="Cambria Math" w:eastAsia="Cambria Math"/>
          <w:sz w:val="13"/>
        </w:rPr>
      </w:pPr>
      <w:r>
        <w:pict>
          <v:rect id="docshape212" o:spid="_x0000_s1237" o:spt="1" style="position:absolute;left:0pt;margin-left:204.05pt;margin-top:-0.4pt;height:0.45pt;width:8.5pt;mso-position-horizontal-relative:page;z-index:2516920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13" o:spid="_x0000_s1238" o:spt="1" style="position:absolute;left:0pt;margin-left:230.9pt;margin-top:-0.4pt;height:0.45pt;width:8.5pt;mso-position-horizontal-relative:page;z-index:2516920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14" o:spid="_x0000_s1239" o:spt="1" style="position:absolute;left:0pt;margin-left:259.7pt;margin-top:-0.4pt;height:0.45pt;width:8.5pt;mso-position-horizontal-relative:page;z-index:-2515558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215" o:spid="_x0000_s1240" o:spt="202" type="#_x0000_t202" style="position:absolute;left:0pt;margin-left:204.05pt;margin-top:1.1pt;height:6.5pt;width:8.55pt;mso-position-horizontal-relative:page;z-index:2516971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216" o:spid="_x0000_s1241" o:spt="202" type="#_x0000_t202" style="position:absolute;left:0pt;margin-left:230.9pt;margin-top:1.1pt;height:6.5pt;width:8.55pt;mso-position-horizontal-relative:page;z-index:2516971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217" o:spid="_x0000_s1242" o:spt="202" type="#_x0000_t202" style="position:absolute;left:0pt;margin-left:259.7pt;margin-top:1.1pt;height:6.5pt;width:8.55pt;mso-position-horizontal-relative:page;z-index:-2515435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rPr>
          <w:rFonts w:ascii="Cambria Math" w:eastAsia="Cambria Math"/>
          <w:spacing w:val="-5"/>
          <w:w w:val="120"/>
          <w:sz w:val="13"/>
        </w:rPr>
        <w:t>𝜇1</w:t>
      </w:r>
    </w:p>
    <w:p>
      <w:pPr>
        <w:spacing w:before="0" w:line="161" w:lineRule="exact"/>
        <w:ind w:left="42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z w:val="16"/>
        </w:rPr>
        <w:t>)</w:t>
      </w:r>
      <w:r>
        <w:rPr>
          <w:rFonts w:ascii="Cambria Math"/>
          <w:spacing w:val="46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-3"/>
          <w:sz w:val="16"/>
        </w:rPr>
        <w:t xml:space="preserve"> </w:t>
      </w:r>
      <w:r>
        <w:rPr>
          <w:rFonts w:ascii="Cambria Math"/>
          <w:spacing w:val="-10"/>
          <w:sz w:val="16"/>
        </w:rPr>
        <w:t>(</w:t>
      </w:r>
    </w:p>
    <w:p>
      <w:pPr>
        <w:spacing w:before="0" w:line="161" w:lineRule="exact"/>
        <w:ind w:left="128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z w:val="16"/>
        </w:rPr>
        <w:t>)</w:t>
      </w:r>
      <w:r>
        <w:rPr>
          <w:rFonts w:ascii="Cambria Math"/>
          <w:spacing w:val="48"/>
          <w:sz w:val="16"/>
        </w:rPr>
        <w:t xml:space="preserve"> </w:t>
      </w:r>
      <w:r>
        <w:rPr>
          <w:rFonts w:ascii="Cambria Math"/>
          <w:sz w:val="16"/>
        </w:rPr>
        <w:t>+</w:t>
      </w:r>
      <w:r>
        <w:rPr>
          <w:rFonts w:ascii="Cambria Math"/>
          <w:spacing w:val="33"/>
          <w:sz w:val="16"/>
        </w:rPr>
        <w:t xml:space="preserve"> </w:t>
      </w:r>
      <w:r>
        <w:rPr>
          <w:rFonts w:ascii="Cambria Math"/>
          <w:sz w:val="16"/>
        </w:rPr>
        <w:t>(</w:t>
      </w:r>
      <w:r>
        <w:rPr>
          <w:rFonts w:ascii="Cambria Math"/>
          <w:spacing w:val="48"/>
          <w:sz w:val="16"/>
        </w:rPr>
        <w:t xml:space="preserve">  </w:t>
      </w:r>
      <w:r>
        <w:rPr>
          <w:rFonts w:ascii="Cambria Math"/>
          <w:spacing w:val="-10"/>
          <w:sz w:val="16"/>
        </w:rPr>
        <w:t>)</w:t>
      </w:r>
    </w:p>
    <w:p>
      <w:pPr>
        <w:spacing w:after="0" w:line="161" w:lineRule="exact"/>
        <w:jc w:val="left"/>
        <w:rPr>
          <w:rFonts w:ascii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3451" w:space="40"/>
            <w:col w:w="790" w:space="39"/>
            <w:col w:w="6690"/>
          </w:cols>
        </w:sectPr>
      </w:pPr>
    </w:p>
    <w:p>
      <w:pPr>
        <w:pStyle w:val="4"/>
        <w:numPr>
          <w:ilvl w:val="1"/>
          <w:numId w:val="1"/>
        </w:numPr>
        <w:tabs>
          <w:tab w:val="left" w:pos="1821"/>
        </w:tabs>
        <w:spacing w:before="41" w:after="0" w:line="240" w:lineRule="auto"/>
        <w:ind w:left="1820" w:right="908" w:hanging="360"/>
        <w:jc w:val="left"/>
      </w:pPr>
      <w:r>
        <w:rPr>
          <w:i/>
        </w:rPr>
        <w:t>Assuming that</w:t>
      </w:r>
      <w:r>
        <w:rPr>
          <w:i/>
          <w:spacing w:val="40"/>
        </w:rPr>
        <w:t xml:space="preserve"> </w:t>
      </w:r>
      <w:r>
        <w:rPr>
          <w:rFonts w:ascii="Cambria Math" w:eastAsia="Cambria Math"/>
          <w:b w:val="0"/>
          <w:i w:val="0"/>
        </w:rPr>
        <w:t xml:space="preserve">𝒑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0.4,</w:t>
      </w:r>
      <w:r>
        <w:rPr>
          <w:i/>
          <w:spacing w:val="-4"/>
        </w:rPr>
        <w:t xml:space="preserve"> </w:t>
      </w:r>
      <w:r>
        <w:rPr>
          <w:rFonts w:ascii="Cambria Math" w:eastAsia="Cambria Math"/>
          <w:b w:val="0"/>
          <w:i w:val="0"/>
        </w:rPr>
        <w:t xml:space="preserve">𝝀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5.7</w:t>
      </w:r>
      <w:r>
        <w:rPr>
          <w:i/>
          <w:spacing w:val="-1"/>
        </w:rPr>
        <w:t xml:space="preserve"> </w:t>
      </w:r>
      <w:r>
        <w:rPr>
          <w:i/>
        </w:rPr>
        <w:t>and</w:t>
      </w:r>
      <w:r>
        <w:rPr>
          <w:i/>
          <w:spacing w:val="-2"/>
        </w:rPr>
        <w:t xml:space="preserve"> </w:t>
      </w:r>
      <w:r>
        <w:rPr>
          <w:rFonts w:ascii="Cambria Math" w:eastAsia="Cambria Math"/>
          <w:b w:val="0"/>
          <w:i w:val="0"/>
        </w:rPr>
        <w:t>𝝁</w:t>
      </w:r>
      <w:r>
        <w:rPr>
          <w:rFonts w:ascii="Cambria Math" w:eastAsia="Cambria Math"/>
          <w:b w:val="0"/>
          <w:i w:val="0"/>
          <w:spacing w:val="-1"/>
        </w:rPr>
        <w:t xml:space="preserve"> </w:t>
      </w:r>
      <w:r>
        <w:rPr>
          <w:i/>
        </w:rPr>
        <w:t>1</w:t>
      </w:r>
      <w:r>
        <w:rPr>
          <w:i/>
          <w:spacing w:val="-1"/>
        </w:rPr>
        <w:t xml:space="preserve">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6.1. Determine</w:t>
      </w:r>
      <w:r>
        <w:rPr>
          <w:i/>
          <w:spacing w:val="-1"/>
        </w:rPr>
        <w:t xml:space="preserve"> </w:t>
      </w:r>
      <w:r>
        <w:rPr>
          <w:i/>
        </w:rPr>
        <w:t>the</w:t>
      </w:r>
      <w:r>
        <w:rPr>
          <w:i/>
          <w:spacing w:val="-4"/>
        </w:rPr>
        <w:t xml:space="preserve"> </w:t>
      </w:r>
      <w:r>
        <w:rPr>
          <w:i/>
        </w:rPr>
        <w:t>probability</w:t>
      </w:r>
      <w:r>
        <w:rPr>
          <w:i/>
          <w:spacing w:val="-4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rPr>
          <w:i/>
        </w:rPr>
        <w:t>query</w:t>
      </w:r>
      <w:r>
        <w:rPr>
          <w:i/>
          <w:spacing w:val="-1"/>
        </w:rPr>
        <w:t xml:space="preserve"> </w:t>
      </w:r>
      <w:r>
        <w:rPr>
          <w:i/>
        </w:rPr>
        <w:t>that</w:t>
      </w:r>
      <w:r>
        <w:rPr>
          <w:i/>
          <w:spacing w:val="-3"/>
        </w:rPr>
        <w:t xml:space="preserve"> </w:t>
      </w:r>
      <w:r>
        <w:rPr>
          <w:i/>
        </w:rPr>
        <w:t>is</w:t>
      </w:r>
      <w:r>
        <w:t xml:space="preserve"> dispatched to Staff 1 will be rejected.</w:t>
      </w:r>
    </w:p>
    <w:p>
      <w:pPr>
        <w:pStyle w:val="5"/>
        <w:spacing w:before="3"/>
        <w:rPr>
          <w:b/>
          <w:i/>
        </w:rPr>
      </w:pPr>
    </w:p>
    <w:p>
      <w:pPr>
        <w:pStyle w:val="5"/>
        <w:spacing w:line="237" w:lineRule="auto"/>
        <w:ind w:left="1460" w:right="999" w:firstLine="359"/>
      </w:pPr>
      <w:r>
        <w:t>Query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Dispatched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rejected</w:t>
      </w:r>
      <w:r>
        <w:rPr>
          <w:spacing w:val="-4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1 must be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4 as</w:t>
      </w:r>
      <w:r>
        <w:rPr>
          <w:spacing w:val="-3"/>
        </w:rPr>
        <w:t xml:space="preserve"> </w:t>
      </w:r>
      <w:r>
        <w:t>other state will have Waiting slot for query.</w:t>
      </w:r>
    </w:p>
    <w:p>
      <w:pPr>
        <w:pStyle w:val="5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75" w:line="168" w:lineRule="exact"/>
        <w:ind w:left="3342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w w:val="120"/>
          <w:sz w:val="13"/>
          <w:u w:val="single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4</w:t>
      </w:r>
    </w:p>
    <w:p>
      <w:pPr>
        <w:tabs>
          <w:tab w:val="left" w:pos="6218"/>
        </w:tabs>
        <w:spacing w:before="0" w:line="115" w:lineRule="exact"/>
        <w:ind w:left="3262" w:right="0" w:firstLine="0"/>
        <w:jc w:val="left"/>
        <w:rPr>
          <w:rFonts w:ascii="Cambria Math"/>
          <w:sz w:val="16"/>
        </w:rPr>
      </w:pPr>
      <w:r>
        <w:rPr>
          <w:rFonts w:ascii="Cambria Math"/>
          <w:w w:val="120"/>
          <w:position w:val="2"/>
          <w:sz w:val="16"/>
        </w:rPr>
        <w:t>(</w:t>
      </w:r>
      <w:r>
        <w:rPr>
          <w:rFonts w:ascii="Cambria Math"/>
          <w:spacing w:val="42"/>
          <w:w w:val="120"/>
          <w:position w:val="2"/>
          <w:sz w:val="16"/>
        </w:rPr>
        <w:t xml:space="preserve">  </w:t>
      </w:r>
      <w:r>
        <w:rPr>
          <w:rFonts w:ascii="Cambria Math"/>
          <w:spacing w:val="-10"/>
          <w:w w:val="120"/>
          <w:position w:val="2"/>
          <w:sz w:val="16"/>
        </w:rPr>
        <w:t>)</w:t>
      </w:r>
      <w:r>
        <w:rPr>
          <w:rFonts w:ascii="Cambria Math"/>
          <w:position w:val="2"/>
          <w:sz w:val="16"/>
        </w:rPr>
        <w:tab/>
      </w:r>
      <w:r>
        <w:rPr>
          <w:rFonts w:ascii="Cambria Math"/>
          <w:spacing w:val="-10"/>
          <w:w w:val="120"/>
          <w:sz w:val="16"/>
        </w:rPr>
        <w:t>(</w:t>
      </w:r>
    </w:p>
    <w:p>
      <w:pPr>
        <w:tabs>
          <w:tab w:val="left" w:pos="3341"/>
          <w:tab w:val="left" w:pos="4609"/>
        </w:tabs>
        <w:spacing w:before="38" w:line="31" w:lineRule="auto"/>
        <w:ind w:left="187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w w:val="110"/>
          <w:position w:val="-10"/>
          <w:sz w:val="22"/>
        </w:rPr>
        <w:t>𝑃</w:t>
      </w:r>
      <w:r>
        <w:rPr>
          <w:rFonts w:ascii="Cambria Math" w:eastAsia="Cambria Math"/>
          <w:spacing w:val="65"/>
          <w:w w:val="110"/>
          <w:position w:val="-10"/>
          <w:sz w:val="22"/>
        </w:rPr>
        <w:t xml:space="preserve"> </w:t>
      </w:r>
      <w:r>
        <w:rPr>
          <w:rFonts w:ascii="Calibri Light" w:eastAsia="Calibri Light"/>
          <w:b w:val="0"/>
          <w:w w:val="110"/>
          <w:position w:val="-10"/>
          <w:sz w:val="22"/>
        </w:rPr>
        <w:t>=</w:t>
      </w:r>
      <w:r>
        <w:rPr>
          <w:rFonts w:ascii="Calibri Light" w:eastAsia="Calibri Light"/>
          <w:b w:val="0"/>
          <w:spacing w:val="-9"/>
          <w:w w:val="110"/>
          <w:position w:val="-10"/>
          <w:sz w:val="22"/>
        </w:rPr>
        <w:t xml:space="preserve"> </w:t>
      </w:r>
      <w:r>
        <w:rPr>
          <w:rFonts w:ascii="Times New Roman" w:eastAsia="Times New Roman"/>
          <w:sz w:val="13"/>
          <w:u w:val="single"/>
        </w:rPr>
        <w:tab/>
      </w:r>
      <w:r>
        <w:rPr>
          <w:rFonts w:ascii="Cambria Math" w:eastAsia="Cambria Math"/>
          <w:spacing w:val="-7"/>
          <w:w w:val="110"/>
          <w:sz w:val="13"/>
          <w:u w:val="single"/>
        </w:rPr>
        <w:t>𝜇1</w:t>
      </w:r>
      <w:r>
        <w:rPr>
          <w:rFonts w:ascii="Cambria Math" w:eastAsia="Cambria Math"/>
          <w:sz w:val="13"/>
          <w:u w:val="single"/>
        </w:rPr>
        <w:tab/>
      </w:r>
      <w:r>
        <w:rPr>
          <w:rFonts w:ascii="Cambria Math" w:eastAsia="Cambria Math"/>
          <w:spacing w:val="40"/>
          <w:w w:val="110"/>
          <w:sz w:val="13"/>
        </w:rPr>
        <w:t xml:space="preserve"> </w:t>
      </w:r>
      <w:r>
        <w:rPr>
          <w:rFonts w:ascii="Cambria Math" w:eastAsia="Cambria Math"/>
          <w:w w:val="110"/>
          <w:position w:val="-10"/>
          <w:sz w:val="22"/>
        </w:rPr>
        <w:t>=</w:t>
      </w:r>
    </w:p>
    <w:p>
      <w:pPr>
        <w:spacing w:before="104" w:line="160" w:lineRule="exact"/>
        <w:ind w:left="-40" w:right="0" w:firstLine="0"/>
        <w:jc w:val="left"/>
        <w:rPr>
          <w:rFonts w:ascii="Cambria Math" w:hAnsi="Cambria Math"/>
          <w:sz w:val="13"/>
        </w:rPr>
      </w:pPr>
      <w:r>
        <w:br w:type="column"/>
      </w:r>
      <w:r>
        <w:rPr>
          <w:rFonts w:ascii="Cambria Math" w:hAnsi="Cambria Math"/>
          <w:w w:val="105"/>
          <w:sz w:val="13"/>
          <w:u w:val="single"/>
        </w:rPr>
        <w:t>0.4∗5.7</w:t>
      </w:r>
      <w:r>
        <w:rPr>
          <w:rFonts w:ascii="Cambria Math" w:hAnsi="Cambria Math"/>
          <w:spacing w:val="44"/>
          <w:w w:val="105"/>
          <w:sz w:val="13"/>
        </w:rPr>
        <w:t xml:space="preserve"> </w:t>
      </w:r>
      <w:r>
        <w:rPr>
          <w:rFonts w:ascii="Cambria Math" w:hAnsi="Cambria Math"/>
          <w:spacing w:val="-10"/>
          <w:w w:val="105"/>
          <w:position w:val="5"/>
          <w:sz w:val="13"/>
        </w:rPr>
        <w:t>4</w:t>
      </w:r>
    </w:p>
    <w:p>
      <w:pPr>
        <w:spacing w:before="0" w:line="193" w:lineRule="exact"/>
        <w:ind w:left="80" w:right="0" w:firstLine="0"/>
        <w:jc w:val="left"/>
        <w:rPr>
          <w:rFonts w:ascii="Cambria Math"/>
          <w:sz w:val="16"/>
        </w:rPr>
      </w:pPr>
      <w:r>
        <w:rPr>
          <w:rFonts w:ascii="Cambria Math"/>
          <w:w w:val="110"/>
          <w:sz w:val="13"/>
        </w:rPr>
        <w:t>6.1</w:t>
      </w:r>
      <w:r>
        <w:rPr>
          <w:rFonts w:ascii="Cambria Math"/>
          <w:spacing w:val="71"/>
          <w:w w:val="150"/>
          <w:sz w:val="13"/>
        </w:rPr>
        <w:t xml:space="preserve"> </w:t>
      </w:r>
      <w:r>
        <w:rPr>
          <w:rFonts w:ascii="Cambria Math"/>
          <w:spacing w:val="-10"/>
          <w:w w:val="110"/>
          <w:position w:val="8"/>
          <w:sz w:val="16"/>
        </w:rPr>
        <w:t>)</w:t>
      </w:r>
    </w:p>
    <w:p>
      <w:pPr>
        <w:spacing w:before="5" w:line="240" w:lineRule="auto"/>
        <w:rPr>
          <w:rFonts w:ascii="Cambria Math"/>
          <w:sz w:val="28"/>
        </w:rPr>
      </w:pPr>
      <w:r>
        <w:br w:type="column"/>
      </w:r>
    </w:p>
    <w:p>
      <w:pPr>
        <w:pStyle w:val="5"/>
        <w:spacing w:line="124" w:lineRule="exact"/>
        <w:ind w:left="1298"/>
        <w:rPr>
          <w:rFonts w:ascii="Cambria Math" w:hAnsi="Cambria Math"/>
        </w:rPr>
      </w:pPr>
      <w:r>
        <w:rPr>
          <w:rFonts w:ascii="Cambria Math" w:hAnsi="Cambria Math"/>
        </w:rPr>
        <w:t>≈</w:t>
      </w:r>
      <w:r>
        <w:rPr>
          <w:rFonts w:ascii="Cambria Math" w:hAnsi="Cambria Math"/>
          <w:spacing w:val="60"/>
        </w:rPr>
        <w:t xml:space="preserve"> </w:t>
      </w:r>
      <w:r>
        <w:rPr>
          <w:rFonts w:ascii="Cambria Math" w:hAnsi="Cambria Math"/>
          <w:spacing w:val="-2"/>
        </w:rPr>
        <w:t>0.0123</w:t>
      </w:r>
    </w:p>
    <w:p>
      <w:pPr>
        <w:spacing w:after="0" w:line="124" w:lineRule="exact"/>
        <w:rPr>
          <w:rFonts w:ascii="Cambria Math" w:hAnsi="Cambria Math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6298" w:space="40"/>
            <w:col w:w="542" w:space="39"/>
            <w:col w:w="4091"/>
          </w:cols>
        </w:sectPr>
      </w:pPr>
    </w:p>
    <w:p>
      <w:pPr>
        <w:tabs>
          <w:tab w:val="left" w:pos="2609"/>
          <w:tab w:val="left" w:pos="3080"/>
        </w:tabs>
        <w:spacing w:before="0" w:line="140" w:lineRule="exact"/>
        <w:ind w:left="2012" w:right="0" w:firstLine="0"/>
        <w:jc w:val="left"/>
        <w:rPr>
          <w:rFonts w:ascii="Cambria Math" w:eastAsia="Cambria Math"/>
          <w:sz w:val="13"/>
        </w:rPr>
      </w:pPr>
      <w:r>
        <w:pict>
          <v:rect id="docshape218" o:spid="_x0000_s1243" o:spt="1" style="position:absolute;left:0pt;margin-left:264.25pt;margin-top:0.75pt;height:0.7pt;width:160.45pt;mso-position-horizontal-relative:page;z-index:2517032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libri Light" w:eastAsia="Calibri Light"/>
          <w:b w:val="0"/>
          <w:spacing w:val="-10"/>
          <w:w w:val="115"/>
          <w:position w:val="8"/>
          <w:sz w:val="14"/>
        </w:rPr>
        <w:t>4</w:t>
      </w:r>
      <w:r>
        <w:rPr>
          <w:rFonts w:ascii="Calibri Light" w:eastAsia="Calibri Light"/>
          <w:b w:val="0"/>
          <w:position w:val="8"/>
          <w:sz w:val="14"/>
        </w:rPr>
        <w:tab/>
      </w:r>
      <w:r>
        <w:rPr>
          <w:rFonts w:ascii="Cambria Math" w:eastAsia="Cambria Math"/>
          <w:spacing w:val="-5"/>
          <w:w w:val="115"/>
          <w:sz w:val="13"/>
        </w:rPr>
        <w:t>𝑝𝜆</w:t>
      </w:r>
      <w:r>
        <w:rPr>
          <w:rFonts w:ascii="Cambria Math" w:eastAsia="Cambria Math"/>
          <w:sz w:val="13"/>
        </w:rPr>
        <w:tab/>
      </w:r>
      <w:r>
        <w:rPr>
          <w:rFonts w:ascii="Cambria Math" w:eastAsia="Cambria Math"/>
          <w:w w:val="115"/>
          <w:sz w:val="13"/>
        </w:rPr>
        <w:t>𝑝𝜆</w:t>
      </w:r>
      <w:r>
        <w:rPr>
          <w:rFonts w:ascii="Cambria Math" w:eastAsia="Cambria Math"/>
          <w:spacing w:val="54"/>
          <w:w w:val="115"/>
          <w:sz w:val="13"/>
        </w:rPr>
        <w:t xml:space="preserve"> </w:t>
      </w:r>
      <w:r>
        <w:rPr>
          <w:rFonts w:ascii="Cambria Math" w:eastAsia="Cambria Math"/>
          <w:spacing w:val="-15"/>
          <w:w w:val="115"/>
          <w:position w:val="6"/>
          <w:sz w:val="13"/>
        </w:rPr>
        <w:t>2</w:t>
      </w:r>
    </w:p>
    <w:p>
      <w:pPr>
        <w:tabs>
          <w:tab w:val="left" w:pos="797"/>
        </w:tabs>
        <w:spacing w:before="0" w:line="140" w:lineRule="exact"/>
        <w:ind w:left="197" w:right="0" w:firstLine="0"/>
        <w:jc w:val="left"/>
        <w:rPr>
          <w:rFonts w:ascii="Cambria Math" w:eastAsia="Cambria Math"/>
          <w:sz w:val="13"/>
        </w:rPr>
      </w:pPr>
      <w:r>
        <w:br w:type="column"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0"/>
          <w:w w:val="120"/>
          <w:position w:val="6"/>
          <w:sz w:val="13"/>
        </w:rPr>
        <w:t>3</w:t>
      </w:r>
      <w:r>
        <w:rPr>
          <w:rFonts w:ascii="Cambria Math" w:eastAsia="Cambria Math"/>
          <w:position w:val="6"/>
          <w:sz w:val="13"/>
        </w:rPr>
        <w:tab/>
      </w:r>
      <w:r>
        <w:rPr>
          <w:rFonts w:ascii="Cambria Math" w:eastAsia="Cambria Math"/>
          <w:w w:val="120"/>
          <w:sz w:val="13"/>
        </w:rPr>
        <w:t>𝑝𝜆</w:t>
      </w:r>
      <w:r>
        <w:rPr>
          <w:rFonts w:ascii="Cambria Math" w:eastAsia="Cambria Math"/>
          <w:spacing w:val="46"/>
          <w:w w:val="120"/>
          <w:sz w:val="13"/>
        </w:rPr>
        <w:t xml:space="preserve"> </w:t>
      </w:r>
      <w:r>
        <w:rPr>
          <w:rFonts w:ascii="Cambria Math" w:eastAsia="Cambria Math"/>
          <w:spacing w:val="-18"/>
          <w:w w:val="120"/>
          <w:position w:val="6"/>
          <w:sz w:val="13"/>
        </w:rPr>
        <w:t>4</w:t>
      </w:r>
    </w:p>
    <w:p>
      <w:pPr>
        <w:spacing w:before="48" w:line="92" w:lineRule="exact"/>
        <w:ind w:left="624" w:right="0" w:firstLine="0"/>
        <w:jc w:val="left"/>
        <w:rPr>
          <w:rFonts w:ascii="Cambria Math" w:hAnsi="Cambria Math"/>
          <w:sz w:val="13"/>
        </w:rPr>
      </w:pPr>
      <w:r>
        <w:br w:type="column"/>
      </w:r>
      <w:r>
        <w:rPr>
          <w:rFonts w:ascii="Cambria Math" w:hAnsi="Cambria Math"/>
          <w:spacing w:val="-2"/>
          <w:w w:val="105"/>
          <w:sz w:val="13"/>
        </w:rPr>
        <w:t>0.4∗5.7</w:t>
      </w:r>
    </w:p>
    <w:p>
      <w:pPr>
        <w:spacing w:before="0" w:line="140" w:lineRule="exact"/>
        <w:ind w:left="272" w:right="0" w:firstLine="0"/>
        <w:jc w:val="left"/>
        <w:rPr>
          <w:rFonts w:ascii="Cambria Math" w:hAnsi="Cambria Math"/>
          <w:sz w:val="13"/>
        </w:rPr>
      </w:pPr>
      <w:r>
        <w:br w:type="column"/>
      </w:r>
      <w:r>
        <w:rPr>
          <w:rFonts w:ascii="Cambria Math" w:hAnsi="Cambria Math"/>
          <w:w w:val="105"/>
          <w:sz w:val="13"/>
        </w:rPr>
        <w:t>0.4∗5.7</w:t>
      </w:r>
      <w:r>
        <w:rPr>
          <w:rFonts w:ascii="Cambria Math" w:hAnsi="Cambria Math"/>
          <w:spacing w:val="43"/>
          <w:w w:val="105"/>
          <w:sz w:val="13"/>
        </w:rPr>
        <w:t xml:space="preserve"> </w:t>
      </w:r>
      <w:r>
        <w:rPr>
          <w:rFonts w:ascii="Cambria Math" w:hAnsi="Cambria Math"/>
          <w:spacing w:val="-12"/>
          <w:w w:val="105"/>
          <w:position w:val="5"/>
          <w:sz w:val="13"/>
        </w:rPr>
        <w:t>2</w:t>
      </w:r>
    </w:p>
    <w:p>
      <w:pPr>
        <w:spacing w:before="0" w:line="140" w:lineRule="exact"/>
        <w:ind w:left="161" w:right="0" w:firstLine="0"/>
        <w:jc w:val="left"/>
        <w:rPr>
          <w:rFonts w:ascii="Cambria Math" w:hAnsi="Cambria Math"/>
          <w:sz w:val="13"/>
        </w:rPr>
      </w:pPr>
      <w:r>
        <w:br w:type="column"/>
      </w:r>
      <w:r>
        <w:rPr>
          <w:rFonts w:ascii="Cambria Math" w:hAnsi="Cambria Math"/>
          <w:w w:val="105"/>
          <w:sz w:val="13"/>
        </w:rPr>
        <w:t>0.4∗5.7</w:t>
      </w:r>
      <w:r>
        <w:rPr>
          <w:rFonts w:ascii="Cambria Math" w:hAnsi="Cambria Math"/>
          <w:spacing w:val="43"/>
          <w:w w:val="105"/>
          <w:sz w:val="13"/>
        </w:rPr>
        <w:t xml:space="preserve"> </w:t>
      </w:r>
      <w:r>
        <w:rPr>
          <w:rFonts w:ascii="Cambria Math" w:hAnsi="Cambria Math"/>
          <w:spacing w:val="-12"/>
          <w:w w:val="105"/>
          <w:position w:val="5"/>
          <w:sz w:val="13"/>
        </w:rPr>
        <w:t>3</w:t>
      </w:r>
    </w:p>
    <w:p>
      <w:pPr>
        <w:spacing w:before="0" w:line="140" w:lineRule="exact"/>
        <w:ind w:left="197" w:right="0" w:firstLine="0"/>
        <w:jc w:val="left"/>
        <w:rPr>
          <w:rFonts w:ascii="Cambria Math" w:hAnsi="Cambria Math"/>
          <w:sz w:val="13"/>
        </w:rPr>
      </w:pPr>
      <w:r>
        <w:br w:type="column"/>
      </w:r>
      <w:r>
        <w:rPr>
          <w:rFonts w:ascii="Cambria Math" w:hAnsi="Cambria Math"/>
          <w:w w:val="105"/>
          <w:sz w:val="13"/>
        </w:rPr>
        <w:t>0.4∗5.7</w:t>
      </w:r>
      <w:r>
        <w:rPr>
          <w:rFonts w:ascii="Cambria Math" w:hAnsi="Cambria Math"/>
          <w:spacing w:val="43"/>
          <w:w w:val="105"/>
          <w:sz w:val="13"/>
        </w:rPr>
        <w:t xml:space="preserve"> </w:t>
      </w:r>
      <w:r>
        <w:rPr>
          <w:rFonts w:ascii="Cambria Math" w:hAnsi="Cambria Math"/>
          <w:spacing w:val="-12"/>
          <w:w w:val="105"/>
          <w:position w:val="5"/>
          <w:sz w:val="13"/>
        </w:rPr>
        <w:t>4</w:t>
      </w:r>
    </w:p>
    <w:p>
      <w:pPr>
        <w:spacing w:after="0" w:line="140" w:lineRule="exact"/>
        <w:jc w:val="left"/>
        <w:rPr>
          <w:rFonts w:ascii="Cambria Math" w:hAnsi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6">
            <w:col w:w="3408" w:space="40"/>
            <w:col w:w="1125" w:space="39"/>
            <w:col w:w="1048" w:space="39"/>
            <w:col w:w="854" w:space="39"/>
            <w:col w:w="743" w:space="40"/>
            <w:col w:w="3635"/>
          </w:cols>
        </w:sectPr>
      </w:pPr>
    </w:p>
    <w:p>
      <w:pPr>
        <w:spacing w:before="0" w:line="211" w:lineRule="auto"/>
        <w:ind w:left="0" w:right="0" w:firstLine="0"/>
        <w:jc w:val="right"/>
        <w:rPr>
          <w:rFonts w:ascii="Cambria Math" w:eastAsia="Cambria Math"/>
          <w:sz w:val="16"/>
        </w:rPr>
      </w:pPr>
      <w:r>
        <w:pict>
          <v:rect id="docshape219" o:spid="_x0000_s1244" o:spt="1" style="position:absolute;left:0pt;margin-left:147.5pt;margin-top:4.6pt;height:0.45pt;width:8.5pt;mso-position-horizontal-relative:page;z-index:-2515384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0" o:spid="_x0000_s1245" o:spt="1" style="position:absolute;left:0pt;margin-left:171pt;margin-top:4.6pt;height:0.45pt;width:8.5pt;mso-position-horizontal-relative:page;z-index:2517022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1" o:spid="_x0000_s1246" o:spt="1" style="position:absolute;left:0pt;margin-left:199.25pt;margin-top:4.6pt;height:0.45pt;width:8.5pt;mso-position-horizontal-relative:page;z-index:-2515374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2" o:spid="_x0000_s1247" o:spt="1" style="position:absolute;left:0pt;margin-left:229.25pt;margin-top:4.6pt;height:0.45pt;width:8.5pt;mso-position-horizontal-relative:page;z-index:-251536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3" o:spid="_x0000_s1248" o:spt="1" style="position:absolute;left:0pt;margin-left:278.8pt;margin-top:4.15pt;height:0.45pt;width:21.2pt;mso-position-horizontal-relative:page;z-index:-2515363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224" o:spid="_x0000_s1249" o:spt="202" type="#_x0000_t202" style="position:absolute;left:0pt;margin-left:171pt;margin-top:6.2pt;height:6.5pt;width:8.55pt;mso-position-horizontal-relative:page;z-index:2517053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225" o:spid="_x0000_s1250" o:spt="202" type="#_x0000_t202" style="position:absolute;left:0pt;margin-left:199.25pt;margin-top:6.2pt;height:6.5pt;width:8.55pt;mso-position-horizontal-relative:page;z-index:-2515200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pict>
          <v:shape id="docshape226" o:spid="_x0000_s1251" o:spt="202" type="#_x0000_t202" style="position:absolute;left:0pt;margin-left:229.25pt;margin-top:6.2pt;height:6.5pt;width:8.55pt;mso-position-horizontal-relative:page;z-index:-2515189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pacing w:val="-7"/>
                      <w:w w:val="120"/>
                      <w:sz w:val="13"/>
                    </w:rPr>
                    <w:t>𝜇1</w:t>
                  </w:r>
                </w:p>
              </w:txbxContent>
            </v:textbox>
          </v:shape>
        </w:pict>
      </w:r>
      <w:r>
        <w:rPr>
          <w:rFonts w:ascii="Cambria Math" w:eastAsia="Cambria Math"/>
          <w:w w:val="110"/>
          <w:sz w:val="16"/>
        </w:rPr>
        <w:t>1</w:t>
      </w:r>
      <w:r>
        <w:rPr>
          <w:rFonts w:ascii="Cambria Math" w:eastAsia="Cambria Math"/>
          <w:spacing w:val="-7"/>
          <w:w w:val="110"/>
          <w:sz w:val="16"/>
        </w:rPr>
        <w:t xml:space="preserve"> </w:t>
      </w:r>
      <w:r>
        <w:rPr>
          <w:rFonts w:ascii="Cambria Math" w:eastAsia="Cambria Math"/>
          <w:w w:val="110"/>
          <w:sz w:val="16"/>
        </w:rPr>
        <w:t>+</w:t>
      </w:r>
      <w:r>
        <w:rPr>
          <w:rFonts w:ascii="Cambria Math" w:eastAsia="Cambria Math"/>
          <w:spacing w:val="25"/>
          <w:w w:val="110"/>
          <w:sz w:val="16"/>
        </w:rPr>
        <w:t xml:space="preserve"> </w:t>
      </w:r>
      <w:r>
        <w:rPr>
          <w:rFonts w:ascii="Cambria Math" w:eastAsia="Cambria Math"/>
          <w:w w:val="110"/>
          <w:position w:val="-7"/>
          <w:sz w:val="13"/>
        </w:rPr>
        <w:t>𝜇1</w:t>
      </w:r>
      <w:r>
        <w:rPr>
          <w:rFonts w:ascii="Cambria Math" w:eastAsia="Cambria Math"/>
          <w:spacing w:val="1"/>
          <w:w w:val="110"/>
          <w:position w:val="-7"/>
          <w:sz w:val="13"/>
        </w:rPr>
        <w:t xml:space="preserve"> </w:t>
      </w:r>
      <w:r>
        <w:rPr>
          <w:rFonts w:ascii="Cambria Math" w:eastAsia="Cambria Math"/>
          <w:w w:val="110"/>
          <w:sz w:val="16"/>
        </w:rPr>
        <w:t>+</w:t>
      </w:r>
      <w:r>
        <w:rPr>
          <w:rFonts w:ascii="Cambria Math" w:eastAsia="Cambria Math"/>
          <w:spacing w:val="22"/>
          <w:w w:val="110"/>
          <w:sz w:val="16"/>
        </w:rPr>
        <w:t xml:space="preserve"> </w:t>
      </w:r>
      <w:r>
        <w:rPr>
          <w:rFonts w:ascii="Cambria Math" w:eastAsia="Cambria Math"/>
          <w:spacing w:val="-10"/>
          <w:w w:val="110"/>
          <w:sz w:val="16"/>
        </w:rPr>
        <w:t>(</w:t>
      </w:r>
    </w:p>
    <w:p>
      <w:pPr>
        <w:spacing w:before="0" w:line="170" w:lineRule="exact"/>
        <w:ind w:left="128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44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3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(</w:t>
      </w:r>
      <w:r>
        <w:rPr>
          <w:rFonts w:ascii="Cambria Math"/>
          <w:spacing w:val="43"/>
          <w:w w:val="110"/>
          <w:sz w:val="16"/>
        </w:rPr>
        <w:t xml:space="preserve">  </w:t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44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29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(</w:t>
      </w:r>
      <w:r>
        <w:rPr>
          <w:rFonts w:ascii="Cambria Math"/>
          <w:spacing w:val="44"/>
          <w:w w:val="110"/>
          <w:sz w:val="16"/>
        </w:rPr>
        <w:t xml:space="preserve">  </w:t>
      </w:r>
      <w:r>
        <w:rPr>
          <w:rFonts w:ascii="Cambria Math"/>
          <w:spacing w:val="-10"/>
          <w:w w:val="110"/>
          <w:sz w:val="16"/>
        </w:rPr>
        <w:t>)</w:t>
      </w:r>
    </w:p>
    <w:p>
      <w:pPr>
        <w:spacing w:before="0" w:line="161" w:lineRule="exact"/>
        <w:ind w:left="411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spacing w:val="-5"/>
          <w:w w:val="105"/>
          <w:sz w:val="16"/>
        </w:rPr>
        <w:t>1+(</w:t>
      </w:r>
    </w:p>
    <w:p>
      <w:pPr>
        <w:spacing w:before="0" w:line="196" w:lineRule="auto"/>
        <w:ind w:left="8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w w:val="105"/>
          <w:position w:val="-7"/>
          <w:sz w:val="13"/>
        </w:rPr>
        <w:t>6.1</w:t>
      </w:r>
      <w:r>
        <w:rPr>
          <w:rFonts w:ascii="Cambria Math"/>
          <w:spacing w:val="79"/>
          <w:w w:val="150"/>
          <w:position w:val="-7"/>
          <w:sz w:val="13"/>
        </w:rPr>
        <w:t xml:space="preserve"> </w:t>
      </w:r>
      <w:r>
        <w:rPr>
          <w:rFonts w:ascii="Cambria Math"/>
          <w:w w:val="105"/>
          <w:sz w:val="16"/>
        </w:rPr>
        <w:t>)+</w:t>
      </w:r>
      <w:r>
        <w:rPr>
          <w:rFonts w:ascii="Cambria Math"/>
          <w:spacing w:val="-3"/>
          <w:w w:val="105"/>
          <w:sz w:val="16"/>
        </w:rPr>
        <w:t xml:space="preserve"> </w:t>
      </w:r>
      <w:r>
        <w:rPr>
          <w:rFonts w:ascii="Cambria Math"/>
          <w:spacing w:val="-10"/>
          <w:w w:val="105"/>
          <w:sz w:val="16"/>
        </w:rPr>
        <w:t>(</w:t>
      </w:r>
    </w:p>
    <w:p>
      <w:pPr>
        <w:spacing w:before="0" w:line="196" w:lineRule="auto"/>
        <w:ind w:left="8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w w:val="105"/>
          <w:position w:val="-7"/>
          <w:sz w:val="13"/>
        </w:rPr>
        <w:t>6.1</w:t>
      </w:r>
      <w:r>
        <w:rPr>
          <w:rFonts w:ascii="Cambria Math"/>
          <w:spacing w:val="34"/>
          <w:w w:val="105"/>
          <w:position w:val="-7"/>
          <w:sz w:val="13"/>
        </w:rPr>
        <w:t xml:space="preserve">  </w:t>
      </w:r>
      <w:r>
        <w:rPr>
          <w:rFonts w:ascii="Cambria Math"/>
          <w:w w:val="105"/>
          <w:sz w:val="16"/>
        </w:rPr>
        <w:t>)</w:t>
      </w:r>
      <w:r>
        <w:rPr>
          <w:rFonts w:ascii="Cambria Math"/>
          <w:spacing w:val="49"/>
          <w:w w:val="105"/>
          <w:sz w:val="16"/>
        </w:rPr>
        <w:t xml:space="preserve"> </w:t>
      </w:r>
      <w:r>
        <w:rPr>
          <w:rFonts w:ascii="Cambria Math"/>
          <w:spacing w:val="-5"/>
          <w:w w:val="105"/>
          <w:sz w:val="16"/>
        </w:rPr>
        <w:t>+(</w:t>
      </w:r>
    </w:p>
    <w:p>
      <w:pPr>
        <w:spacing w:before="0" w:line="196" w:lineRule="auto"/>
        <w:ind w:left="8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w w:val="110"/>
          <w:position w:val="-7"/>
          <w:sz w:val="13"/>
        </w:rPr>
        <w:t>6.1</w:t>
      </w:r>
      <w:r>
        <w:rPr>
          <w:rFonts w:ascii="Cambria Math"/>
          <w:spacing w:val="70"/>
          <w:w w:val="150"/>
          <w:position w:val="-7"/>
          <w:sz w:val="13"/>
        </w:rPr>
        <w:t xml:space="preserve"> </w:t>
      </w:r>
      <w:r>
        <w:rPr>
          <w:rFonts w:ascii="Cambria Math"/>
          <w:w w:val="110"/>
          <w:sz w:val="16"/>
        </w:rPr>
        <w:t>)</w:t>
      </w:r>
      <w:r>
        <w:rPr>
          <w:rFonts w:ascii="Cambria Math"/>
          <w:spacing w:val="38"/>
          <w:w w:val="110"/>
          <w:sz w:val="16"/>
        </w:rPr>
        <w:t xml:space="preserve"> </w:t>
      </w:r>
      <w:r>
        <w:rPr>
          <w:rFonts w:ascii="Cambria Math"/>
          <w:w w:val="110"/>
          <w:sz w:val="16"/>
        </w:rPr>
        <w:t>+</w:t>
      </w:r>
      <w:r>
        <w:rPr>
          <w:rFonts w:ascii="Cambria Math"/>
          <w:spacing w:val="-8"/>
          <w:w w:val="110"/>
          <w:sz w:val="16"/>
        </w:rPr>
        <w:t xml:space="preserve"> </w:t>
      </w:r>
      <w:r>
        <w:rPr>
          <w:rFonts w:ascii="Cambria Math"/>
          <w:spacing w:val="-10"/>
          <w:w w:val="110"/>
          <w:sz w:val="16"/>
        </w:rPr>
        <w:t>(</w:t>
      </w:r>
    </w:p>
    <w:p>
      <w:pPr>
        <w:spacing w:before="0" w:line="236" w:lineRule="exact"/>
        <w:ind w:left="80" w:right="0" w:firstLine="0"/>
        <w:jc w:val="left"/>
        <w:rPr>
          <w:rFonts w:ascii="Cambria Math"/>
          <w:sz w:val="16"/>
        </w:rPr>
      </w:pPr>
      <w:r>
        <w:br w:type="column"/>
      </w:r>
      <w:r>
        <w:rPr>
          <w:rFonts w:ascii="Cambria Math"/>
          <w:w w:val="110"/>
          <w:sz w:val="13"/>
        </w:rPr>
        <w:t>6.1</w:t>
      </w:r>
      <w:r>
        <w:rPr>
          <w:rFonts w:ascii="Cambria Math"/>
          <w:spacing w:val="71"/>
          <w:w w:val="150"/>
          <w:sz w:val="13"/>
        </w:rPr>
        <w:t xml:space="preserve"> </w:t>
      </w:r>
      <w:r>
        <w:rPr>
          <w:rFonts w:ascii="Cambria Math"/>
          <w:spacing w:val="-10"/>
          <w:w w:val="110"/>
          <w:position w:val="8"/>
          <w:sz w:val="16"/>
        </w:rPr>
        <w:t>)</w:t>
      </w:r>
    </w:p>
    <w:p>
      <w:pPr>
        <w:spacing w:after="0" w:line="236" w:lineRule="exact"/>
        <w:jc w:val="left"/>
        <w:rPr>
          <w:rFonts w:ascii="Cambria Math"/>
          <w:sz w:val="16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3083" w:space="40"/>
            <w:col w:w="1372" w:space="39"/>
            <w:col w:w="702" w:space="40"/>
            <w:col w:w="695" w:space="39"/>
            <w:col w:w="743" w:space="40"/>
            <w:col w:w="779" w:space="40"/>
            <w:col w:w="3398"/>
          </w:cols>
        </w:sect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rPr>
          <w:rFonts w:ascii="Cambria Math"/>
          <w:sz w:val="20"/>
        </w:rPr>
      </w:pPr>
    </w:p>
    <w:p>
      <w:pPr>
        <w:pStyle w:val="5"/>
        <w:spacing w:before="4"/>
        <w:rPr>
          <w:rFonts w:ascii="Cambria Math"/>
          <w:sz w:val="23"/>
        </w:rPr>
      </w:pPr>
    </w:p>
    <w:p>
      <w:pPr>
        <w:pStyle w:val="9"/>
        <w:numPr>
          <w:ilvl w:val="1"/>
          <w:numId w:val="1"/>
        </w:numPr>
        <w:tabs>
          <w:tab w:val="left" w:pos="1821"/>
        </w:tabs>
        <w:spacing w:before="63" w:after="0" w:line="240" w:lineRule="auto"/>
        <w:ind w:left="1820" w:right="915" w:hanging="360"/>
        <w:jc w:val="both"/>
        <w:rPr>
          <w:b/>
          <w:i/>
          <w:sz w:val="22"/>
        </w:rPr>
      </w:pPr>
      <w:r>
        <w:pict>
          <v:rect id="docshape227" o:spid="_x0000_s1252" o:spt="1" style="position:absolute;left:0pt;margin-left:315.5pt;margin-top:-45.4pt;height:0.45pt;width:21.2pt;mso-position-horizontal-relative:page;z-index:-251535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8" o:spid="_x0000_s1253" o:spt="1" style="position:absolute;left:0pt;margin-left:354.65pt;margin-top:-45.4pt;height:0.45pt;width:21.2pt;mso-position-horizontal-relative:page;z-index:-2515353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29" o:spid="_x0000_s1254" o:spt="1" style="position:absolute;left:0pt;margin-left:395.55pt;margin-top:-45.4pt;height:0.45pt;width:21.2pt;mso-position-horizontal-relative:page;z-index:-2515343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b/>
          <w:i/>
          <w:sz w:val="22"/>
        </w:rPr>
        <w:t>Assuming that</w:t>
      </w:r>
      <w:r>
        <w:rPr>
          <w:b/>
          <w:i/>
          <w:spacing w:val="-3"/>
          <w:sz w:val="22"/>
        </w:rPr>
        <w:t xml:space="preserve"> </w:t>
      </w:r>
      <w:r>
        <w:rPr>
          <w:rFonts w:ascii="Cambria Math" w:eastAsia="Cambria Math"/>
          <w:sz w:val="22"/>
        </w:rPr>
        <w:t xml:space="preserve">𝒑 </w:t>
      </w:r>
      <w:r>
        <w:rPr>
          <w:b/>
          <w:i/>
          <w:sz w:val="22"/>
        </w:rPr>
        <w:t>=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0.4,</w:t>
      </w:r>
      <w:r>
        <w:rPr>
          <w:b/>
          <w:i/>
          <w:spacing w:val="-2"/>
          <w:sz w:val="22"/>
        </w:rPr>
        <w:t xml:space="preserve"> </w:t>
      </w:r>
      <w:r>
        <w:rPr>
          <w:rFonts w:ascii="Cambria Math" w:eastAsia="Cambria Math"/>
          <w:sz w:val="22"/>
        </w:rPr>
        <w:t xml:space="preserve">𝝀 </w:t>
      </w:r>
      <w:r>
        <w:rPr>
          <w:b/>
          <w:i/>
          <w:sz w:val="22"/>
        </w:rPr>
        <w:t>=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5.7,</w:t>
      </w:r>
      <w:r>
        <w:rPr>
          <w:b/>
          <w:i/>
          <w:spacing w:val="-2"/>
          <w:sz w:val="22"/>
        </w:rPr>
        <w:t xml:space="preserve"> </w:t>
      </w:r>
      <w:r>
        <w:rPr>
          <w:rFonts w:ascii="Cambria Math" w:eastAsia="Cambria Math"/>
          <w:sz w:val="22"/>
        </w:rPr>
        <w:t>𝝁</w:t>
      </w:r>
      <w:r>
        <w:rPr>
          <w:rFonts w:ascii="Cambria Math" w:eastAsia="Cambria Math"/>
          <w:spacing w:val="-1"/>
          <w:sz w:val="22"/>
        </w:rPr>
        <w:t xml:space="preserve"> </w:t>
      </w:r>
      <w:r>
        <w:rPr>
          <w:b/>
          <w:i/>
          <w:sz w:val="22"/>
        </w:rPr>
        <w:t>1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=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6.1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and</w:t>
      </w:r>
      <w:r>
        <w:rPr>
          <w:b/>
          <w:i/>
          <w:spacing w:val="-1"/>
          <w:sz w:val="22"/>
        </w:rPr>
        <w:t xml:space="preserve"> </w:t>
      </w:r>
      <w:r>
        <w:rPr>
          <w:rFonts w:ascii="Cambria Math" w:eastAsia="Cambria Math"/>
          <w:sz w:val="22"/>
        </w:rPr>
        <w:t>𝝁</w:t>
      </w:r>
      <w:r>
        <w:rPr>
          <w:rFonts w:ascii="Cambria Math" w:eastAsia="Cambria Math"/>
          <w:spacing w:val="-1"/>
          <w:sz w:val="22"/>
        </w:rPr>
        <w:t xml:space="preserve"> </w:t>
      </w:r>
      <w:r>
        <w:rPr>
          <w:b/>
          <w:i/>
          <w:sz w:val="22"/>
        </w:rPr>
        <w:t>2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=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6.5, determine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mean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waiting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time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of the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queries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that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have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not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been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rejected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by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the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call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centre.</w:t>
      </w:r>
      <w:r>
        <w:rPr>
          <w:b/>
          <w:i/>
          <w:spacing w:val="-2"/>
          <w:sz w:val="22"/>
        </w:rPr>
        <w:t xml:space="preserve"> </w:t>
      </w:r>
      <w:r>
        <w:rPr>
          <w:b/>
          <w:i/>
          <w:sz w:val="22"/>
        </w:rPr>
        <w:t>Note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that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Part</w:t>
      </w:r>
      <w:r>
        <w:rPr>
          <w:b/>
          <w:i/>
          <w:spacing w:val="-3"/>
          <w:sz w:val="22"/>
        </w:rPr>
        <w:t xml:space="preserve"> </w:t>
      </w:r>
      <w:r>
        <w:rPr>
          <w:b/>
          <w:i/>
          <w:sz w:val="22"/>
        </w:rPr>
        <w:t>(d)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>considers</w:t>
      </w:r>
      <w:r>
        <w:rPr>
          <w:b/>
          <w:i/>
          <w:spacing w:val="-4"/>
          <w:sz w:val="22"/>
        </w:rPr>
        <w:t xml:space="preserve"> </w:t>
      </w:r>
      <w:r>
        <w:rPr>
          <w:b/>
          <w:i/>
          <w:sz w:val="22"/>
        </w:rPr>
        <w:t>only queries that have been dispatched to Sta_ 1 but Part (e) considers the whole call centre.</w:t>
      </w:r>
    </w:p>
    <w:p>
      <w:pPr>
        <w:pStyle w:val="5"/>
        <w:spacing w:before="1"/>
        <w:rPr>
          <w:b/>
          <w:i/>
        </w:rPr>
      </w:pPr>
    </w:p>
    <w:p>
      <w:pPr>
        <w:pStyle w:val="3"/>
        <w:spacing w:before="1"/>
        <w:ind w:left="1100"/>
      </w:pPr>
      <w:r>
        <w:pict>
          <v:rect id="docshape230" o:spid="_x0000_s1255" o:spt="1" style="position:absolute;left:0pt;margin-left:136.45pt;margin-top:52.5pt;height:0.7pt;width:7.2pt;mso-position-horizontal-relative:page;z-index:-251533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1" o:spid="_x0000_s1256" o:spt="1" style="position:absolute;left:0pt;margin-left:165.7pt;margin-top:52.5pt;height:0.7pt;width:7.2pt;mso-position-horizontal-relative:page;z-index:-2515333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2" o:spid="_x0000_s1257" o:spt="1" style="position:absolute;left:0pt;margin-left:194.9pt;margin-top:52.5pt;height:0.7pt;width:7.2pt;mso-position-horizontal-relative:page;z-index:-2515322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3" o:spid="_x0000_s1258" o:spt="1" style="position:absolute;left:0pt;margin-left:105.85pt;margin-top:40.25pt;height:0.95pt;width:105.25pt;mso-position-horizontal-relative:page;z-index:-2515322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4" o:spid="_x0000_s1259" o:spt="1" style="position:absolute;left:0pt;margin-left:345.05pt;margin-top:60.05pt;height:0.7pt;width:7.2pt;mso-position-horizontal-relative:page;z-index:-2515312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5" o:spid="_x0000_s1260" o:spt="1" style="position:absolute;left:0pt;margin-left:363.3pt;margin-top:60.05pt;height:0.7pt;width:7.2pt;mso-position-horizontal-relative:page;z-index:-2515312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6" o:spid="_x0000_s1261" o:spt="1" style="position:absolute;left:0pt;margin-left:392.55pt;margin-top:60.05pt;height:0.7pt;width:7.2pt;mso-position-horizontal-relative:page;z-index:-2515302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7" o:spid="_x0000_s1262" o:spt="1" style="position:absolute;left:0pt;margin-left:421.85pt;margin-top:60.05pt;height:0.7pt;width:7.2pt;mso-position-horizontal-relative:page;z-index:-2515302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8" o:spid="_x0000_s1263" o:spt="1" style="position:absolute;left:0pt;margin-left:331.25pt;margin-top:47.8pt;height:0.95pt;width:108.35pt;mso-position-horizontal-relative:page;z-index:-2515292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39" o:spid="_x0000_s1264" o:spt="1" style="position:absolute;left:0pt;margin-left:152.85pt;margin-top:82pt;height:0.7pt;width:7.2pt;mso-position-horizontal-relative:page;z-index:-2515292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40" o:spid="_x0000_s1265" o:spt="1" style="position:absolute;left:0pt;margin-left:105.85pt;margin-top:92.95pt;height:0.95pt;width:105.25pt;mso-position-horizontal-relative:page;z-index:-2515271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41" o:spid="_x0000_s1266" o:spt="1" style="position:absolute;left:0pt;margin-left:378.3pt;margin-top:82pt;height:0.7pt;width:7.2pt;mso-position-horizontal-relative:page;z-index:-2515261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42" o:spid="_x0000_s1267" o:spt="1" style="position:absolute;left:0pt;margin-left:331.25pt;margin-top:92.95pt;height:0.95pt;width:105.2pt;mso-position-horizontal-relative:page;z-index:-2515240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t>Staff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(Steady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rPr>
          <w:spacing w:val="-2"/>
        </w:rPr>
        <w:t>Calculation):</w:t>
      </w:r>
    </w:p>
    <w:p>
      <w:pPr>
        <w:pStyle w:val="5"/>
        <w:spacing w:before="1"/>
        <w:rPr>
          <w:b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4"/>
        <w:gridCol w:w="335"/>
        <w:gridCol w:w="162"/>
        <w:gridCol w:w="1983"/>
        <w:gridCol w:w="335"/>
        <w:gridCol w:w="162"/>
        <w:gridCol w:w="968"/>
        <w:gridCol w:w="565"/>
        <w:gridCol w:w="351"/>
        <w:gridCol w:w="35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spacing w:before="142"/>
              <w:ind w:left="96" w:right="8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0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1"/>
              <w:rPr>
                <w:rFonts w:ascii="Calibri"/>
                <w:b/>
                <w:sz w:val="18"/>
              </w:rPr>
            </w:pPr>
          </w:p>
          <w:p>
            <w:pPr>
              <w:pStyle w:val="10"/>
              <w:ind w:right="11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162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2"/>
              <w:rPr>
                <w:rFonts w:ascii="Calibri"/>
                <w:b/>
                <w:sz w:val="14"/>
              </w:rPr>
            </w:pPr>
          </w:p>
          <w:p>
            <w:pPr>
              <w:pStyle w:val="10"/>
              <w:spacing w:before="1" w:after="29"/>
              <w:ind w:left="24" w:right="-15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20" w:lineRule="exact"/>
              <w:ind w:left="22" w:right="-72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43" o:spid="_x0000_s1268" o:spt="203" style="height:0.75pt;width:7.2pt;" coordsize="144,15">
                  <o:lock v:ext="edit"/>
                  <v:rect id="docshape244" o:spid="_x0000_s1269" o:spt="1" style="position:absolute;left:0;top:0;height:15;width:144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/>
              <w:ind w:left="22" w:right="-15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</w:tc>
        <w:tc>
          <w:tcPr>
            <w:tcW w:w="3448" w:type="dxa"/>
            <w:gridSpan w:val="4"/>
            <w:tcBorders>
              <w:left w:val="nil"/>
            </w:tcBorders>
          </w:tcPr>
          <w:p>
            <w:pPr>
              <w:pStyle w:val="10"/>
              <w:spacing w:line="184" w:lineRule="exact"/>
              <w:ind w:left="601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</w:p>
          <w:p>
            <w:pPr>
              <w:pStyle w:val="10"/>
              <w:tabs>
                <w:tab w:val="left" w:pos="1053"/>
                <w:tab w:val="left" w:pos="1639"/>
              </w:tabs>
              <w:spacing w:line="177" w:lineRule="exact"/>
              <w:ind w:left="469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7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1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0.63083</w:t>
            </w:r>
          </w:p>
          <w:p>
            <w:pPr>
              <w:pStyle w:val="10"/>
              <w:tabs>
                <w:tab w:val="left" w:pos="808"/>
                <w:tab w:val="left" w:pos="1394"/>
              </w:tabs>
              <w:spacing w:line="61" w:lineRule="exact"/>
              <w:ind w:left="225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162" w:lineRule="exact"/>
              <w:ind w:left="-1"/>
              <w:rPr>
                <w:sz w:val="21"/>
              </w:rPr>
            </w:pPr>
            <w:r>
              <w:rPr>
                <w:w w:val="110"/>
                <w:sz w:val="16"/>
              </w:rPr>
              <w:t>+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2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7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1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9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3"/>
                <w:w w:val="150"/>
                <w:sz w:val="21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808"/>
                <w:tab w:val="left" w:pos="1392"/>
              </w:tabs>
              <w:spacing w:line="119" w:lineRule="exact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</w:p>
        </w:tc>
        <w:tc>
          <w:tcPr>
            <w:tcW w:w="565" w:type="dxa"/>
            <w:tcBorders>
              <w:right w:val="nil"/>
            </w:tcBorders>
          </w:tcPr>
          <w:p>
            <w:pPr>
              <w:pStyle w:val="10"/>
              <w:rPr>
                <w:rFonts w:ascii="Calibri"/>
                <w:b/>
                <w:sz w:val="24"/>
              </w:rPr>
            </w:pPr>
          </w:p>
          <w:p>
            <w:pPr>
              <w:pStyle w:val="10"/>
              <w:ind w:right="98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1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51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6"/>
              <w:rPr>
                <w:rFonts w:ascii="Calibri"/>
                <w:b/>
                <w:sz w:val="14"/>
              </w:rPr>
            </w:pPr>
          </w:p>
          <w:p>
            <w:pPr>
              <w:pStyle w:val="10"/>
              <w:ind w:right="-15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3596" w:type="dxa"/>
            <w:tcBorders>
              <w:left w:val="nil"/>
            </w:tcBorders>
          </w:tcPr>
          <w:p>
            <w:pPr>
              <w:pStyle w:val="10"/>
              <w:spacing w:before="8" w:after="29"/>
              <w:ind w:right="1909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20" w:lineRule="exact"/>
              <w:ind w:left="765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45" o:spid="_x0000_s1270" o:spt="203" style="height:0.75pt;width:7.2pt;" coordsize="144,15">
                  <o:lock v:ext="edit"/>
                  <v:rect id="docshape246" o:spid="_x0000_s1271" o:spt="1" style="position:absolute;left:0;top:0;height:15;width:144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04" w:lineRule="exact"/>
              <w:ind w:right="1909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  <w:p>
            <w:pPr>
              <w:pStyle w:val="10"/>
              <w:tabs>
                <w:tab w:val="left" w:pos="1228"/>
                <w:tab w:val="left" w:pos="1811"/>
              </w:tabs>
              <w:spacing w:line="169" w:lineRule="exact"/>
              <w:ind w:left="642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43"/>
                <w:sz w:val="22"/>
                <w:vertAlign w:val="baseline"/>
              </w:rPr>
              <w:t xml:space="preserve"> 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1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0.23578</w:t>
            </w:r>
          </w:p>
          <w:p>
            <w:pPr>
              <w:pStyle w:val="10"/>
              <w:tabs>
                <w:tab w:val="left" w:pos="364"/>
                <w:tab w:val="left" w:pos="950"/>
                <w:tab w:val="left" w:pos="1533"/>
              </w:tabs>
              <w:spacing w:line="61" w:lineRule="exact"/>
              <w:ind w:right="1844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162" w:lineRule="exact"/>
              <w:ind w:left="174"/>
              <w:rPr>
                <w:sz w:val="21"/>
              </w:rPr>
            </w:pPr>
            <w:r>
              <w:rPr>
                <w:w w:val="110"/>
                <w:sz w:val="16"/>
              </w:rPr>
              <w:t>+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0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9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3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7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1"/>
                <w:w w:val="150"/>
                <w:sz w:val="21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364"/>
                <w:tab w:val="left" w:pos="950"/>
                <w:tab w:val="left" w:pos="1535"/>
              </w:tabs>
              <w:spacing w:line="96" w:lineRule="exact"/>
              <w:ind w:right="1844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spacing w:before="4"/>
              <w:rPr>
                <w:rFonts w:ascii="Calibri"/>
                <w:b/>
                <w:sz w:val="27"/>
              </w:rPr>
            </w:pPr>
          </w:p>
          <w:p>
            <w:pPr>
              <w:pStyle w:val="10"/>
              <w:ind w:left="96" w:right="87"/>
              <w:jc w:val="center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2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10"/>
              <w:ind w:right="11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162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10"/>
              <w:spacing w:after="30"/>
              <w:ind w:left="24" w:right="-15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20" w:lineRule="exact"/>
              <w:ind w:left="22" w:right="-72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47" o:spid="_x0000_s1272" o:spt="203" style="height:0.75pt;width:7.2pt;" coordsize="144,15">
                  <o:lock v:ext="edit"/>
                  <v:rect id="docshape248" o:spid="_x0000_s1273" o:spt="1" style="position:absolute;left:0;top:0;height:15;width:144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30" w:lineRule="exact"/>
              <w:ind w:left="22" w:right="-15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</w:tc>
        <w:tc>
          <w:tcPr>
            <w:tcW w:w="3448" w:type="dxa"/>
            <w:gridSpan w:val="4"/>
            <w:tcBorders>
              <w:left w:val="nil"/>
            </w:tcBorders>
          </w:tcPr>
          <w:p>
            <w:pPr>
              <w:pStyle w:val="10"/>
              <w:spacing w:before="9" w:line="164" w:lineRule="exact"/>
              <w:ind w:left="553"/>
              <w:rPr>
                <w:sz w:val="13"/>
              </w:rPr>
            </w:pPr>
            <w:r>
              <w:rPr>
                <w:sz w:val="13"/>
              </w:rPr>
              <w:t>𝑝𝜆</w:t>
            </w:r>
            <w:r>
              <w:rPr>
                <w:spacing w:val="37"/>
                <w:sz w:val="13"/>
              </w:rPr>
              <w:t xml:space="preserve"> </w:t>
            </w:r>
            <w:r>
              <w:rPr>
                <w:spacing w:val="-10"/>
                <w:position w:val="4"/>
                <w:sz w:val="13"/>
              </w:rPr>
              <w:t>2</w:t>
            </w:r>
          </w:p>
          <w:p>
            <w:pPr>
              <w:pStyle w:val="10"/>
              <w:spacing w:line="133" w:lineRule="exact"/>
              <w:ind w:left="484"/>
              <w:rPr>
                <w:sz w:val="16"/>
              </w:rPr>
            </w:pPr>
            <w:r>
              <w:rPr>
                <w:sz w:val="16"/>
              </w:rPr>
              <w:t>(</w:t>
            </w:r>
            <w:r>
              <w:rPr>
                <w:spacing w:val="36"/>
                <w:sz w:val="16"/>
              </w:rPr>
              <w:t xml:space="preserve">  </w:t>
            </w:r>
            <w:r>
              <w:rPr>
                <w:spacing w:val="-10"/>
                <w:sz w:val="16"/>
              </w:rPr>
              <w:t>)</w:t>
            </w:r>
          </w:p>
          <w:p>
            <w:pPr>
              <w:pStyle w:val="10"/>
              <w:spacing w:line="78" w:lineRule="exact"/>
              <w:ind w:left="551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  <w:p>
            <w:pPr>
              <w:pStyle w:val="10"/>
              <w:tabs>
                <w:tab w:val="left" w:pos="1053"/>
                <w:tab w:val="left" w:pos="1639"/>
              </w:tabs>
              <w:spacing w:line="169" w:lineRule="exact"/>
              <w:ind w:left="469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7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1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0.08812</w:t>
            </w:r>
          </w:p>
          <w:p>
            <w:pPr>
              <w:pStyle w:val="10"/>
              <w:tabs>
                <w:tab w:val="left" w:pos="808"/>
                <w:tab w:val="left" w:pos="1394"/>
              </w:tabs>
              <w:spacing w:line="61" w:lineRule="exact"/>
              <w:ind w:left="225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162" w:lineRule="exact"/>
              <w:ind w:left="-1"/>
              <w:rPr>
                <w:sz w:val="21"/>
              </w:rPr>
            </w:pPr>
            <w:r>
              <w:rPr>
                <w:w w:val="110"/>
                <w:sz w:val="16"/>
              </w:rPr>
              <w:t>+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2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7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1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9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3"/>
                <w:w w:val="150"/>
                <w:sz w:val="21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808"/>
                <w:tab w:val="left" w:pos="1392"/>
              </w:tabs>
              <w:spacing w:line="96" w:lineRule="exact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</w:p>
        </w:tc>
        <w:tc>
          <w:tcPr>
            <w:tcW w:w="565" w:type="dxa"/>
            <w:tcBorders>
              <w:right w:val="nil"/>
            </w:tcBorders>
          </w:tcPr>
          <w:p>
            <w:pPr>
              <w:pStyle w:val="10"/>
              <w:spacing w:before="4"/>
              <w:rPr>
                <w:rFonts w:ascii="Calibri"/>
                <w:b/>
                <w:sz w:val="27"/>
              </w:rPr>
            </w:pPr>
          </w:p>
          <w:p>
            <w:pPr>
              <w:pStyle w:val="10"/>
              <w:ind w:right="98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3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51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10"/>
              <w:ind w:right="29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3596" w:type="dxa"/>
            <w:tcBorders>
              <w:left w:val="nil"/>
            </w:tcBorders>
          </w:tcPr>
          <w:p>
            <w:pPr>
              <w:pStyle w:val="10"/>
              <w:spacing w:before="9" w:line="164" w:lineRule="exact"/>
              <w:ind w:left="698"/>
              <w:rPr>
                <w:sz w:val="13"/>
              </w:rPr>
            </w:pPr>
            <w:r>
              <w:rPr>
                <w:sz w:val="13"/>
              </w:rPr>
              <w:t>𝑝𝜆</w:t>
            </w:r>
            <w:r>
              <w:rPr>
                <w:spacing w:val="37"/>
                <w:sz w:val="13"/>
              </w:rPr>
              <w:t xml:space="preserve"> </w:t>
            </w:r>
            <w:r>
              <w:rPr>
                <w:spacing w:val="-10"/>
                <w:position w:val="4"/>
                <w:sz w:val="13"/>
              </w:rPr>
              <w:t>3</w:t>
            </w:r>
          </w:p>
          <w:p>
            <w:pPr>
              <w:pStyle w:val="10"/>
              <w:spacing w:line="133" w:lineRule="exact"/>
              <w:ind w:left="628"/>
              <w:rPr>
                <w:sz w:val="16"/>
              </w:rPr>
            </w:pPr>
            <w:r>
              <w:rPr>
                <w:sz w:val="16"/>
              </w:rPr>
              <w:t>(</w:t>
            </w:r>
            <w:r>
              <w:rPr>
                <w:spacing w:val="36"/>
                <w:sz w:val="16"/>
              </w:rPr>
              <w:t xml:space="preserve">  </w:t>
            </w:r>
            <w:r>
              <w:rPr>
                <w:spacing w:val="-10"/>
                <w:sz w:val="16"/>
              </w:rPr>
              <w:t>)</w:t>
            </w:r>
          </w:p>
          <w:p>
            <w:pPr>
              <w:pStyle w:val="10"/>
              <w:spacing w:line="78" w:lineRule="exact"/>
              <w:ind w:left="695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  <w:p>
            <w:pPr>
              <w:pStyle w:val="10"/>
              <w:tabs>
                <w:tab w:val="left" w:pos="1197"/>
                <w:tab w:val="left" w:pos="1782"/>
              </w:tabs>
              <w:spacing w:line="169" w:lineRule="exact"/>
              <w:ind w:left="614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8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1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0.03294</w:t>
            </w:r>
          </w:p>
          <w:p>
            <w:pPr>
              <w:pStyle w:val="10"/>
              <w:tabs>
                <w:tab w:val="left" w:pos="369"/>
                <w:tab w:val="left" w:pos="952"/>
                <w:tab w:val="left" w:pos="1538"/>
              </w:tabs>
              <w:spacing w:line="61" w:lineRule="exact"/>
              <w:ind w:left="2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162" w:lineRule="exact"/>
              <w:ind w:left="143"/>
              <w:rPr>
                <w:sz w:val="21"/>
              </w:rPr>
            </w:pPr>
            <w:r>
              <w:rPr>
                <w:w w:val="110"/>
                <w:sz w:val="16"/>
              </w:rPr>
              <w:t>+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2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7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1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9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3"/>
                <w:w w:val="150"/>
                <w:sz w:val="21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366"/>
                <w:tab w:val="left" w:pos="952"/>
                <w:tab w:val="left" w:pos="1535"/>
              </w:tabs>
              <w:spacing w:line="96" w:lineRule="exact"/>
              <w:ind w:left="-1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3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162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Times New Roman"/>
                <w:sz w:val="20"/>
              </w:rPr>
            </w:pPr>
          </w:p>
        </w:tc>
        <w:tc>
          <w:tcPr>
            <w:tcW w:w="1983" w:type="dxa"/>
            <w:tcBorders>
              <w:left w:val="nil"/>
              <w:right w:val="nil"/>
            </w:tcBorders>
          </w:tcPr>
          <w:p>
            <w:pPr>
              <w:pStyle w:val="10"/>
              <w:spacing w:before="4"/>
              <w:rPr>
                <w:rFonts w:ascii="Calibri"/>
                <w:b/>
                <w:sz w:val="27"/>
              </w:rPr>
            </w:pPr>
          </w:p>
          <w:p>
            <w:pPr>
              <w:pStyle w:val="10"/>
              <w:ind w:right="101"/>
              <w:jc w:val="right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4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10"/>
              <w:rPr>
                <w:rFonts w:ascii="Calibri"/>
                <w:b/>
                <w:sz w:val="17"/>
              </w:rPr>
            </w:pPr>
          </w:p>
          <w:p>
            <w:pPr>
              <w:pStyle w:val="10"/>
              <w:ind w:left="112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162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11"/>
              <w:rPr>
                <w:rFonts w:ascii="Calibri"/>
                <w:b/>
                <w:sz w:val="17"/>
              </w:rPr>
            </w:pPr>
          </w:p>
          <w:p>
            <w:pPr>
              <w:pStyle w:val="10"/>
              <w:spacing w:after="30"/>
              <w:ind w:left="24" w:right="-15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20" w:lineRule="exact"/>
              <w:ind w:left="22" w:right="-72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49" o:spid="_x0000_s1274" o:spt="203" style="height:0.75pt;width:7.2pt;" coordsize="144,15">
                  <o:lock v:ext="edit"/>
                  <v:rect id="docshape250" o:spid="_x0000_s1275" o:spt="1" style="position:absolute;left:0;top:0;height:15;width:144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30" w:lineRule="exact"/>
              <w:ind w:left="22" w:right="-15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</w:tc>
        <w:tc>
          <w:tcPr>
            <w:tcW w:w="5480" w:type="dxa"/>
            <w:gridSpan w:val="4"/>
            <w:tcBorders>
              <w:left w:val="nil"/>
            </w:tcBorders>
          </w:tcPr>
          <w:p>
            <w:pPr>
              <w:pStyle w:val="10"/>
              <w:spacing w:before="9" w:line="164" w:lineRule="exact"/>
              <w:ind w:left="553"/>
              <w:rPr>
                <w:sz w:val="13"/>
              </w:rPr>
            </w:pPr>
            <w:r>
              <w:rPr>
                <w:sz w:val="13"/>
              </w:rPr>
              <w:t>𝑝𝜆</w:t>
            </w:r>
            <w:r>
              <w:rPr>
                <w:spacing w:val="37"/>
                <w:sz w:val="13"/>
              </w:rPr>
              <w:t xml:space="preserve"> </w:t>
            </w:r>
            <w:r>
              <w:rPr>
                <w:spacing w:val="-10"/>
                <w:position w:val="4"/>
                <w:sz w:val="13"/>
              </w:rPr>
              <w:t>4</w:t>
            </w:r>
          </w:p>
          <w:p>
            <w:pPr>
              <w:pStyle w:val="10"/>
              <w:spacing w:line="133" w:lineRule="exact"/>
              <w:ind w:left="484"/>
              <w:rPr>
                <w:sz w:val="16"/>
              </w:rPr>
            </w:pPr>
            <w:r>
              <w:rPr>
                <w:sz w:val="16"/>
              </w:rPr>
              <w:t>(</w:t>
            </w:r>
            <w:r>
              <w:rPr>
                <w:spacing w:val="36"/>
                <w:sz w:val="16"/>
              </w:rPr>
              <w:t xml:space="preserve">  </w:t>
            </w:r>
            <w:r>
              <w:rPr>
                <w:spacing w:val="-10"/>
                <w:sz w:val="16"/>
              </w:rPr>
              <w:t>)</w:t>
            </w:r>
          </w:p>
          <w:p>
            <w:pPr>
              <w:pStyle w:val="10"/>
              <w:spacing w:line="78" w:lineRule="exact"/>
              <w:ind w:left="551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</w:p>
          <w:p>
            <w:pPr>
              <w:pStyle w:val="10"/>
              <w:tabs>
                <w:tab w:val="left" w:pos="1052"/>
                <w:tab w:val="left" w:pos="1638"/>
              </w:tabs>
              <w:spacing w:line="169" w:lineRule="exact"/>
              <w:ind w:left="469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7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1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0.01231</w:t>
            </w:r>
          </w:p>
          <w:p>
            <w:pPr>
              <w:pStyle w:val="10"/>
              <w:tabs>
                <w:tab w:val="left" w:pos="808"/>
                <w:tab w:val="left" w:pos="1394"/>
              </w:tabs>
              <w:spacing w:line="61" w:lineRule="exact"/>
              <w:ind w:left="224"/>
              <w:rPr>
                <w:sz w:val="13"/>
              </w:rPr>
            </w:pP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𝑝𝜆</w:t>
            </w:r>
          </w:p>
          <w:p>
            <w:pPr>
              <w:pStyle w:val="10"/>
              <w:spacing w:line="162" w:lineRule="exact"/>
              <w:ind w:left="-1"/>
              <w:rPr>
                <w:sz w:val="21"/>
              </w:rPr>
            </w:pPr>
            <w:r>
              <w:rPr>
                <w:w w:val="110"/>
                <w:sz w:val="16"/>
              </w:rPr>
              <w:t>+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2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7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4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1"/>
                <w:w w:val="150"/>
                <w:sz w:val="21"/>
              </w:rPr>
              <w:t xml:space="preserve"> </w:t>
            </w:r>
            <w:r>
              <w:rPr>
                <w:w w:val="110"/>
                <w:sz w:val="21"/>
              </w:rPr>
              <w:t>)</w:t>
            </w:r>
            <w:r>
              <w:rPr>
                <w:spacing w:val="29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6"/>
                <w:w w:val="110"/>
                <w:sz w:val="16"/>
              </w:rPr>
              <w:t xml:space="preserve"> </w:t>
            </w:r>
            <w:r>
              <w:rPr>
                <w:w w:val="110"/>
                <w:sz w:val="21"/>
              </w:rPr>
              <w:t>(</w:t>
            </w:r>
            <w:r>
              <w:rPr>
                <w:spacing w:val="73"/>
                <w:w w:val="150"/>
                <w:sz w:val="21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808"/>
                <w:tab w:val="left" w:pos="1391"/>
              </w:tabs>
              <w:spacing w:line="96" w:lineRule="exact"/>
              <w:ind w:left="222"/>
              <w:rPr>
                <w:sz w:val="13"/>
              </w:rPr>
            </w:pP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𝜇1</w:t>
            </w:r>
          </w:p>
        </w:tc>
      </w:tr>
    </w:tbl>
    <w:p>
      <w:pPr>
        <w:pStyle w:val="5"/>
        <w:rPr>
          <w:b/>
        </w:rPr>
      </w:pPr>
    </w:p>
    <w:p>
      <w:pPr>
        <w:pStyle w:val="5"/>
        <w:spacing w:before="1"/>
        <w:ind w:left="1100" w:right="999"/>
      </w:pPr>
      <w:r>
        <w:pict>
          <v:rect id="docshape251" o:spid="_x0000_s1276" o:spt="1" style="position:absolute;left:0pt;margin-left:136.45pt;margin-top:-68.9pt;height:0.7pt;width:7.2pt;mso-position-horizontal-relative:page;z-index:-2515281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2" o:spid="_x0000_s1277" o:spt="1" style="position:absolute;left:0pt;margin-left:165.7pt;margin-top:-68.9pt;height:0.7pt;width:7.2pt;mso-position-horizontal-relative:page;z-index:-2515281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3" o:spid="_x0000_s1278" o:spt="1" style="position:absolute;left:0pt;margin-left:194.9pt;margin-top:-68.9pt;height:0.7pt;width:7.2pt;mso-position-horizontal-relative:page;z-index:-2515271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4" o:spid="_x0000_s1279" o:spt="1" style="position:absolute;left:0pt;margin-left:343.5pt;margin-top:-68.9pt;height:0.7pt;width:7.2pt;mso-position-horizontal-relative:page;z-index:-2515261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5" o:spid="_x0000_s1280" o:spt="1" style="position:absolute;left:0pt;margin-left:361.85pt;margin-top:-68.9pt;height:0.7pt;width:7.2pt;mso-position-horizontal-relative:page;z-index:-251525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6" o:spid="_x0000_s1281" o:spt="1" style="position:absolute;left:0pt;margin-left:391.1pt;margin-top:-68.9pt;height:0.7pt;width:7.2pt;mso-position-horizontal-relative:page;z-index:-2515251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7" o:spid="_x0000_s1282" o:spt="1" style="position:absolute;left:0pt;margin-left:420.3pt;margin-top:-68.9pt;height:0.7pt;width:7.2pt;mso-position-horizontal-relative:page;z-index:-25152409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8" o:spid="_x0000_s1283" o:spt="1" style="position:absolute;left:0pt;margin-left:276.85pt;margin-top:-46.95pt;height:0.7pt;width:7.2pt;mso-position-horizontal-relative:page;z-index:-251523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59" o:spid="_x0000_s1284" o:spt="1" style="position:absolute;left:0pt;margin-left:260.45pt;margin-top:-23.8pt;height:0.7pt;width:7.2pt;mso-position-horizontal-relative:page;z-index:-25152307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0" o:spid="_x0000_s1285" o:spt="1" style="position:absolute;left:0pt;margin-left:289.7pt;margin-top:-23.8pt;height:0.7pt;width:7.2pt;mso-position-horizontal-relative:page;z-index:-2515220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1" o:spid="_x0000_s1286" o:spt="1" style="position:absolute;left:0pt;margin-left:318.9pt;margin-top:-23.8pt;height:0.7pt;width:7.2pt;mso-position-horizontal-relative:page;z-index:-25152204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2" o:spid="_x0000_s1287" o:spt="1" style="position:absolute;left:0pt;margin-left:229.85pt;margin-top:-36.05pt;height:0.95pt;width:105.25pt;mso-position-horizontal-relative:page;z-index:-2515210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t>Since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arrives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rejected,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exclude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 jobs calculation.</w:t>
      </w:r>
    </w:p>
    <w:p>
      <w:pPr>
        <w:pStyle w:val="5"/>
        <w:spacing w:before="5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74" w:line="163" w:lineRule="exact"/>
        <w:ind w:left="2439" w:right="0" w:firstLine="0"/>
        <w:jc w:val="left"/>
        <w:rPr>
          <w:rFonts w:ascii="Cambria Math"/>
          <w:sz w:val="16"/>
        </w:rPr>
      </w:pPr>
      <w:r>
        <w:pict>
          <v:shape id="docshape263" o:spid="_x0000_s1288" o:spt="202" type="#_x0000_t202" style="position:absolute;left:0pt;margin-left:108pt;margin-top:6.5pt;height:11.85pt;width:31pt;mso-position-horizontal-relative:page;z-index:25170432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rPr>
                      <w:rFonts w:ascii="Cambria Math" w:hAnsi="Cambria Math"/>
                    </w:rPr>
                  </w:pPr>
                  <w:r>
                    <w:t>N1 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Cambria Math" w:hAnsi="Cambria Math"/>
                      <w:spacing w:val="-10"/>
                      <w:position w:val="1"/>
                    </w:rPr>
                    <w:t>∑</w:t>
                  </w:r>
                </w:p>
              </w:txbxContent>
            </v:textbox>
          </v:shape>
        </w:pict>
      </w:r>
      <w:r>
        <w:rPr>
          <w:rFonts w:ascii="Cambria Math"/>
          <w:w w:val="105"/>
          <w:sz w:val="16"/>
        </w:rPr>
        <w:t>3</w:t>
      </w:r>
    </w:p>
    <w:p>
      <w:pPr>
        <w:spacing w:before="0" w:line="163" w:lineRule="exact"/>
        <w:ind w:left="243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sz w:val="16"/>
        </w:rPr>
        <w:t>𝑘=0</w:t>
      </w:r>
    </w:p>
    <w:p>
      <w:pPr>
        <w:pStyle w:val="5"/>
        <w:spacing w:before="102"/>
        <w:ind w:left="-6"/>
      </w:pPr>
      <w:r>
        <w:br w:type="column"/>
      </w:r>
      <w:r>
        <w:rPr>
          <w:rFonts w:ascii="Cambria Math" w:hAnsi="Cambria Math" w:eastAsia="Cambria Math"/>
          <w:position w:val="2"/>
        </w:rPr>
        <w:t>𝑘𝑃</w:t>
      </w:r>
      <w:r>
        <w:rPr>
          <w:sz w:val="14"/>
        </w:rPr>
        <w:t>k</w:t>
      </w:r>
      <w:r>
        <w:rPr>
          <w:spacing w:val="16"/>
          <w:sz w:val="14"/>
        </w:rPr>
        <w:t xml:space="preserve"> </w:t>
      </w:r>
      <w:r>
        <w:rPr>
          <w:b/>
          <w:position w:val="2"/>
        </w:rPr>
        <w:t>=</w:t>
      </w:r>
      <w:r>
        <w:rPr>
          <w:b/>
          <w:spacing w:val="-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 ∗</w:t>
      </w:r>
      <w:r>
        <w:rPr>
          <w:rFonts w:ascii="Cambria Math" w:hAnsi="Cambria Math" w:eastAsia="Cambria Math"/>
          <w:spacing w:val="-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0.63083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+ 1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9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0.23578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2</w:t>
      </w:r>
      <w:r>
        <w:rPr>
          <w:rFonts w:ascii="Cambria Math" w:hAnsi="Cambria Math" w:eastAsia="Cambria Math"/>
          <w:spacing w:val="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6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0.08812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+ 3</w:t>
      </w:r>
      <w:r>
        <w:rPr>
          <w:rFonts w:ascii="Cambria Math" w:hAnsi="Cambria Math" w:eastAsia="Cambria Math"/>
          <w:spacing w:val="-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9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0.03294</w:t>
      </w:r>
      <w:r>
        <w:rPr>
          <w:rFonts w:ascii="Cambria Math" w:hAnsi="Cambria Math" w:eastAsia="Cambria Math"/>
          <w:spacing w:val="59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≈</w:t>
      </w:r>
      <w:r>
        <w:rPr>
          <w:rFonts w:ascii="Cambria Math" w:hAnsi="Cambria Math" w:eastAsia="Cambria Math"/>
          <w:spacing w:val="2"/>
          <w:position w:val="2"/>
        </w:rPr>
        <w:t xml:space="preserve"> </w:t>
      </w:r>
      <w:r>
        <w:rPr>
          <w:spacing w:val="-2"/>
          <w:position w:val="2"/>
        </w:rPr>
        <w:t>0.51084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2752" w:space="40"/>
            <w:col w:w="8218"/>
          </w:cols>
        </w:sectPr>
      </w:pPr>
    </w:p>
    <w:p>
      <w:pPr>
        <w:pStyle w:val="5"/>
        <w:rPr>
          <w:sz w:val="15"/>
        </w:rPr>
      </w:pPr>
    </w:p>
    <w:p>
      <w:pPr>
        <w:pStyle w:val="3"/>
        <w:spacing w:before="56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Little’s</w:t>
      </w:r>
      <w:r>
        <w:rPr>
          <w:spacing w:val="-5"/>
        </w:rPr>
        <w:t xml:space="preserve"> </w:t>
      </w:r>
      <w:r>
        <w:t>Law:</w:t>
      </w:r>
      <w:r>
        <w:rPr>
          <w:spacing w:val="-6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Throughput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Time</w:t>
      </w:r>
    </w:p>
    <w:p>
      <w:pPr>
        <w:pStyle w:val="5"/>
        <w:spacing w:before="1"/>
        <w:rPr>
          <w:b/>
        </w:rPr>
      </w:pPr>
    </w:p>
    <w:p>
      <w:pPr>
        <w:pStyle w:val="5"/>
        <w:ind w:left="2540"/>
      </w:pPr>
      <w:r>
        <w:t>Response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(Staff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N1/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𝑝𝜆</w:t>
      </w:r>
      <w:r>
        <w:rPr>
          <w:rFonts w:ascii="Cambria Math" w:eastAsia="Cambria Math"/>
          <w:spacing w:val="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rFonts w:ascii="Cambria Math" w:eastAsia="Cambria Math"/>
        </w:rPr>
        <w:t>0.51084</w:t>
      </w:r>
      <w:r>
        <w:t>/</w:t>
      </w:r>
      <w:r>
        <w:rPr>
          <w:spacing w:val="-1"/>
        </w:rPr>
        <w:t xml:space="preserve"> </w:t>
      </w:r>
      <w:r>
        <w:t>(0.4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5.7)</w:t>
      </w:r>
      <w:r>
        <w:rPr>
          <w:spacing w:val="-5"/>
        </w:rPr>
        <w:t xml:space="preserve"> </w:t>
      </w:r>
      <w:r>
        <w:t xml:space="preserve">= </w:t>
      </w:r>
      <w:r>
        <w:rPr>
          <w:spacing w:val="-2"/>
        </w:rPr>
        <w:t>0.22405</w:t>
      </w:r>
    </w:p>
    <w:p>
      <w:pPr>
        <w:pStyle w:val="5"/>
      </w:pPr>
    </w:p>
    <w:p>
      <w:pPr>
        <w:pStyle w:val="3"/>
        <w:spacing w:before="0"/>
      </w:pPr>
      <w:r>
        <w:t>Mean</w:t>
      </w:r>
      <w:r>
        <w:rPr>
          <w:spacing w:val="-5"/>
        </w:rPr>
        <w:t xml:space="preserve"> </w:t>
      </w:r>
      <w:r>
        <w:t>waiting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rPr>
          <w:spacing w:val="-4"/>
        </w:rPr>
        <w:t>Time</w:t>
      </w:r>
    </w:p>
    <w:p>
      <w:pPr>
        <w:pStyle w:val="5"/>
        <w:spacing w:before="1"/>
        <w:rPr>
          <w:b/>
        </w:rPr>
      </w:pPr>
    </w:p>
    <w:p>
      <w:pPr>
        <w:pStyle w:val="5"/>
        <w:ind w:left="2540"/>
      </w:pPr>
      <w:r>
        <w:t>Waiting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(Staff</w:t>
      </w:r>
      <w:r>
        <w:rPr>
          <w:spacing w:val="-5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0.22405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1/6.5=</w:t>
      </w:r>
      <w:r>
        <w:rPr>
          <w:spacing w:val="-4"/>
        </w:rPr>
        <w:t xml:space="preserve"> </w:t>
      </w:r>
      <w:r>
        <w:rPr>
          <w:spacing w:val="-2"/>
        </w:rPr>
        <w:t>0.07020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3"/>
        <w:ind w:left="1100"/>
      </w:pPr>
      <w:r>
        <w:pict>
          <v:rect id="docshape264" o:spid="_x0000_s1289" o:spt="1" style="position:absolute;left:0pt;margin-left:100.2pt;margin-top:54.5pt;height:0.7pt;width:20.85pt;mso-position-horizontal-relative:page;z-index:-25151795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5" o:spid="_x0000_s1290" o:spt="1" style="position:absolute;left:0pt;margin-left:143.05pt;margin-top:54.5pt;height:0.7pt;width:20.85pt;mso-position-horizontal-relative:page;z-index:-2515169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6" o:spid="_x0000_s1291" o:spt="1" style="position:absolute;left:0pt;margin-left:186.05pt;margin-top:54.5pt;height:0.7pt;width:20.85pt;mso-position-horizontal-relative:page;z-index:-25151692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7" o:spid="_x0000_s1292" o:spt="1" style="position:absolute;left:0pt;margin-left:55.9pt;margin-top:42.3pt;height:0.95pt;width:160pt;mso-position-horizontal-relative:page;z-index:-2515159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8" o:spid="_x0000_s1293" o:spt="1" style="position:absolute;left:0pt;margin-left:345.05pt;margin-top:62.1pt;height:0.7pt;width:20.85pt;mso-position-horizontal-relative:page;z-index:-2515159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69" o:spid="_x0000_s1294" o:spt="1" style="position:absolute;left:0pt;margin-left:376.95pt;margin-top:62.1pt;height:0.7pt;width:20.85pt;mso-position-horizontal-relative:page;z-index:-2515148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70" o:spid="_x0000_s1295" o:spt="1" style="position:absolute;left:0pt;margin-left:419.95pt;margin-top:62.1pt;height:0.7pt;width:20.9pt;mso-position-horizontal-relative:page;z-index:-25151488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71" o:spid="_x0000_s1296" o:spt="1" style="position:absolute;left:0pt;margin-left:462.9pt;margin-top:62.1pt;height:0.7pt;width:20.85pt;mso-position-horizontal-relative:page;z-index:-2515138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72" o:spid="_x0000_s1297" o:spt="1" style="position:absolute;left:0pt;margin-left:331.25pt;margin-top:49.85pt;height:0.95pt;width:163.1pt;mso-position-horizontal-relative:page;z-index:-2515138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73" o:spid="_x0000_s1298" o:spt="1" style="position:absolute;left:0pt;margin-left:123.5pt;margin-top:85pt;height:0.7pt;width:20.85pt;mso-position-horizontal-relative:page;z-index:-2515128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74" o:spid="_x0000_s1299" o:spt="1" style="position:absolute;left:0pt;margin-left:398.8pt;margin-top:85pt;height:0.7pt;width:20.85pt;mso-position-horizontal-relative:page;z-index:-2515107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t>Staff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(Steady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rPr>
          <w:spacing w:val="-2"/>
        </w:rPr>
        <w:t>Calculation):</w:t>
      </w:r>
    </w:p>
    <w:p>
      <w:pPr>
        <w:pStyle w:val="5"/>
        <w:spacing w:before="1"/>
        <w:rPr>
          <w:b/>
        </w:rPr>
      </w:pPr>
    </w:p>
    <w:tbl>
      <w:tblPr>
        <w:tblStyle w:val="6"/>
        <w:tblW w:w="0" w:type="auto"/>
        <w:tblInd w:w="11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4"/>
        <w:gridCol w:w="336"/>
        <w:gridCol w:w="435"/>
        <w:gridCol w:w="1498"/>
        <w:gridCol w:w="444"/>
        <w:gridCol w:w="436"/>
        <w:gridCol w:w="434"/>
        <w:gridCol w:w="1362"/>
        <w:gridCol w:w="526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spacing w:before="142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0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36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1"/>
              <w:rPr>
                <w:rFonts w:ascii="Calibri"/>
                <w:b/>
                <w:sz w:val="18"/>
              </w:rPr>
            </w:pPr>
          </w:p>
          <w:p>
            <w:pPr>
              <w:pStyle w:val="10"/>
              <w:ind w:right="11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4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2"/>
              <w:rPr>
                <w:rFonts w:ascii="Calibri"/>
                <w:b/>
                <w:sz w:val="14"/>
              </w:rPr>
            </w:pPr>
          </w:p>
          <w:p>
            <w:pPr>
              <w:pStyle w:val="10"/>
              <w:spacing w:before="1" w:after="29"/>
              <w:ind w:left="22" w:right="-15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20" w:lineRule="exact"/>
              <w:ind w:left="22" w:right="-5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75" o:spid="_x0000_s1300" o:spt="203" style="height:0.75pt;width:20.9pt;" coordsize="418,15">
                  <o:lock v:ext="edit"/>
                  <v:rect id="docshape276" o:spid="_x0000_s1301" o:spt="1" style="position:absolute;left:0;top:0;height:15;width:41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/>
              <w:ind w:left="143" w:right="117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1498" w:type="dxa"/>
            <w:tcBorders>
              <w:left w:val="nil"/>
              <w:right w:val="nil"/>
            </w:tcBorders>
          </w:tcPr>
          <w:p>
            <w:pPr>
              <w:pStyle w:val="10"/>
              <w:spacing w:line="224" w:lineRule="exact"/>
              <w:ind w:left="880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</w:p>
          <w:p>
            <w:pPr>
              <w:pStyle w:val="10"/>
              <w:tabs>
                <w:tab w:val="left" w:pos="1084"/>
              </w:tabs>
              <w:spacing w:before="36" w:line="162" w:lineRule="exact"/>
              <w:ind w:left="227" w:right="-15"/>
              <w:rPr>
                <w:sz w:val="13"/>
              </w:rPr>
            </w:pPr>
            <w:r>
              <w:rPr>
                <w:sz w:val="13"/>
              </w:rPr>
              <w:t>(1−𝑝)𝜆</w:t>
            </w:r>
            <w:r>
              <w:rPr>
                <w:spacing w:val="66"/>
                <w:sz w:val="13"/>
              </w:rPr>
              <w:t xml:space="preserve"> </w:t>
            </w:r>
            <w:r>
              <w:rPr>
                <w:spacing w:val="-12"/>
                <w:position w:val="6"/>
                <w:sz w:val="13"/>
              </w:rPr>
              <w:t>2</w:t>
            </w:r>
            <w:r>
              <w:rPr>
                <w:position w:val="6"/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tabs>
                <w:tab w:val="left" w:pos="645"/>
              </w:tabs>
              <w:spacing w:line="162" w:lineRule="exact"/>
              <w:ind w:left="4"/>
              <w:rPr>
                <w:sz w:val="21"/>
              </w:rPr>
            </w:pPr>
            <w:r>
              <w:rPr>
                <w:spacing w:val="-5"/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3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</w:p>
          <w:p>
            <w:pPr>
              <w:pStyle w:val="10"/>
              <w:tabs>
                <w:tab w:val="left" w:pos="1221"/>
              </w:tabs>
              <w:spacing w:line="119" w:lineRule="exact"/>
              <w:ind w:left="364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444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3"/>
              <w:rPr>
                <w:rFonts w:ascii="Calibri"/>
                <w:b/>
                <w:sz w:val="9"/>
              </w:rPr>
            </w:pPr>
          </w:p>
          <w:p>
            <w:pPr>
              <w:pStyle w:val="10"/>
              <w:spacing w:before="1" w:line="132" w:lineRule="exact"/>
              <w:ind w:left="107"/>
              <w:rPr>
                <w:sz w:val="13"/>
              </w:rPr>
            </w:pPr>
            <w:r>
              <w:rPr>
                <w:w w:val="99"/>
                <w:sz w:val="13"/>
              </w:rPr>
              <w:t>3</w:t>
            </w:r>
          </w:p>
          <w:p>
            <w:pPr>
              <w:pStyle w:val="10"/>
              <w:spacing w:line="226" w:lineRule="exact"/>
              <w:ind w:left="4" w:right="-15"/>
              <w:rPr>
                <w:sz w:val="21"/>
              </w:rPr>
            </w:pPr>
            <w:r>
              <w:rPr>
                <w:w w:val="110"/>
                <w:sz w:val="21"/>
              </w:rPr>
              <w:t>)</w:t>
            </w:r>
            <w:r>
              <w:rPr>
                <w:spacing w:val="25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</w:p>
        </w:tc>
        <w:tc>
          <w:tcPr>
            <w:tcW w:w="2232" w:type="dxa"/>
            <w:gridSpan w:val="3"/>
            <w:tcBorders>
              <w:left w:val="nil"/>
            </w:tcBorders>
          </w:tcPr>
          <w:p>
            <w:pPr>
              <w:pStyle w:val="10"/>
              <w:spacing w:before="143" w:line="217" w:lineRule="exact"/>
              <w:ind w:left="518"/>
              <w:rPr>
                <w:sz w:val="22"/>
              </w:rPr>
            </w:pPr>
            <w:r>
              <w:rPr>
                <w:sz w:val="22"/>
                <w:vertAlign w:val="subscript"/>
              </w:rPr>
              <w:t>4</w:t>
            </w:r>
            <w:r>
              <w:rPr>
                <w:spacing w:val="75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3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0.49375</w:t>
            </w:r>
          </w:p>
          <w:p>
            <w:pPr>
              <w:pStyle w:val="10"/>
              <w:spacing w:line="61" w:lineRule="exact"/>
              <w:ind w:left="-3" w:right="1807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162" w:lineRule="exact"/>
              <w:ind w:left="415"/>
              <w:rPr>
                <w:sz w:val="21"/>
              </w:rPr>
            </w:pPr>
            <w:r>
              <w:rPr>
                <w:w w:val="118"/>
                <w:sz w:val="21"/>
              </w:rPr>
              <w:t>)</w:t>
            </w:r>
          </w:p>
          <w:p>
            <w:pPr>
              <w:pStyle w:val="10"/>
              <w:spacing w:line="119" w:lineRule="exact"/>
              <w:ind w:right="1807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5269" w:type="dxa"/>
          </w:tcPr>
          <w:p>
            <w:pPr>
              <w:pStyle w:val="10"/>
              <w:spacing w:before="8" w:after="29"/>
              <w:ind w:right="658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20" w:lineRule="exact"/>
              <w:ind w:left="209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77" o:spid="_x0000_s1302" o:spt="203" style="height:0.75pt;width:20.9pt;" coordsize="418,15">
                  <o:lock v:ext="edit"/>
                  <v:rect id="docshape278" o:spid="_x0000_s1303" o:spt="1" style="position:absolute;left:0;top:0;height:15;width:41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04" w:lineRule="exact"/>
              <w:ind w:right="658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  <w:p>
            <w:pPr>
              <w:pStyle w:val="10"/>
              <w:tabs>
                <w:tab w:val="left" w:pos="2104"/>
                <w:tab w:val="left" w:pos="2964"/>
                <w:tab w:val="left" w:pos="3821"/>
              </w:tabs>
              <w:spacing w:line="174" w:lineRule="exact"/>
              <w:ind w:left="105"/>
              <w:rPr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P</w:t>
            </w:r>
            <w:r>
              <w:rPr>
                <w:rFonts w:ascii="Calibri" w:hAnsi="Calibri"/>
                <w:b/>
                <w:sz w:val="22"/>
                <w:vertAlign w:val="subscript"/>
              </w:rPr>
              <w:t>1</w:t>
            </w:r>
            <w:r>
              <w:rPr>
                <w:rFonts w:ascii="Calibri" w:hAnsi="Calibri"/>
                <w:b/>
                <w:spacing w:val="-2"/>
                <w:sz w:val="22"/>
                <w:vertAlign w:val="baseline"/>
              </w:rPr>
              <w:t xml:space="preserve"> </w:t>
            </w:r>
            <w:r>
              <w:rPr>
                <w:rFonts w:ascii="Calibri" w:hAnsi="Calibri"/>
                <w:b/>
                <w:spacing w:val="-10"/>
                <w:sz w:val="22"/>
                <w:vertAlign w:val="baseline"/>
              </w:rPr>
              <w:t>=</w:t>
            </w:r>
            <w:r>
              <w:rPr>
                <w:rFonts w:ascii="Calibri" w:hAnsi="Calibri"/>
                <w:b/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41"/>
                <w:sz w:val="22"/>
                <w:vertAlign w:val="baseline"/>
              </w:rPr>
              <w:t xml:space="preserve"> 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4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0.25979</w:t>
            </w:r>
          </w:p>
          <w:p>
            <w:pPr>
              <w:pStyle w:val="10"/>
              <w:tabs>
                <w:tab w:val="left" w:pos="638"/>
                <w:tab w:val="left" w:pos="1497"/>
                <w:tab w:val="left" w:pos="2357"/>
              </w:tabs>
              <w:spacing w:line="56" w:lineRule="exact"/>
              <w:ind w:right="595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tabs>
                <w:tab w:val="left" w:pos="1363"/>
                <w:tab w:val="left" w:pos="2001"/>
                <w:tab w:val="left" w:pos="2861"/>
                <w:tab w:val="left" w:pos="3718"/>
              </w:tabs>
              <w:spacing w:line="162" w:lineRule="exact"/>
              <w:ind w:left="701"/>
              <w:rPr>
                <w:sz w:val="21"/>
              </w:rPr>
            </w:pPr>
            <w:r>
              <w:rPr>
                <w:spacing w:val="-5"/>
                <w:w w:val="110"/>
                <w:sz w:val="16"/>
              </w:rPr>
              <w:t>1+</w:t>
            </w:r>
            <w:r>
              <w:rPr>
                <w:sz w:val="16"/>
              </w:rPr>
              <w:tab/>
            </w:r>
            <w:r>
              <w:rPr>
                <w:spacing w:val="-5"/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5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3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638"/>
                <w:tab w:val="left" w:pos="1497"/>
                <w:tab w:val="left" w:pos="2357"/>
              </w:tabs>
              <w:spacing w:line="96" w:lineRule="exact"/>
              <w:ind w:right="593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1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spacing w:before="11"/>
              <w:rPr>
                <w:rFonts w:ascii="Calibri"/>
                <w:b/>
                <w:sz w:val="28"/>
              </w:rPr>
            </w:pPr>
          </w:p>
          <w:p>
            <w:pPr>
              <w:pStyle w:val="10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2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336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5"/>
              <w:rPr>
                <w:rFonts w:ascii="Calibri"/>
                <w:b/>
                <w:sz w:val="19"/>
              </w:rPr>
            </w:pPr>
          </w:p>
          <w:p>
            <w:pPr>
              <w:pStyle w:val="10"/>
              <w:ind w:right="11"/>
              <w:jc w:val="right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4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92" w:after="29"/>
              <w:ind w:left="22" w:right="-15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20" w:lineRule="exact"/>
              <w:ind w:left="22" w:right="-5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79" o:spid="_x0000_s1304" o:spt="203" style="height:0.75pt;width:20.9pt;" coordsize="418,15">
                  <o:lock v:ext="edit"/>
                  <v:rect id="docshape280" o:spid="_x0000_s1305" o:spt="1" style="position:absolute;left:0;top:0;height:15;width:41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30" w:lineRule="exact"/>
              <w:ind w:left="143" w:right="117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1498" w:type="dxa"/>
            <w:tcBorders>
              <w:left w:val="nil"/>
              <w:right w:val="nil"/>
            </w:tcBorders>
          </w:tcPr>
          <w:p>
            <w:pPr>
              <w:pStyle w:val="10"/>
              <w:spacing w:before="8" w:line="162" w:lineRule="exact"/>
              <w:ind w:right="210"/>
              <w:jc w:val="right"/>
              <w:rPr>
                <w:sz w:val="13"/>
              </w:rPr>
            </w:pPr>
            <w:r>
              <w:rPr>
                <w:sz w:val="13"/>
              </w:rPr>
              <w:t>(1−𝑝)𝜆</w:t>
            </w:r>
            <w:r>
              <w:rPr>
                <w:spacing w:val="68"/>
                <w:sz w:val="13"/>
              </w:rPr>
              <w:t xml:space="preserve"> </w:t>
            </w:r>
            <w:r>
              <w:rPr>
                <w:spacing w:val="-12"/>
                <w:position w:val="6"/>
                <w:sz w:val="13"/>
              </w:rPr>
              <w:t>2</w:t>
            </w:r>
          </w:p>
          <w:p>
            <w:pPr>
              <w:pStyle w:val="10"/>
              <w:tabs>
                <w:tab w:val="left" w:pos="520"/>
              </w:tabs>
              <w:spacing w:line="162" w:lineRule="exact"/>
              <w:ind w:right="281"/>
              <w:jc w:val="right"/>
              <w:rPr>
                <w:sz w:val="21"/>
              </w:rPr>
            </w:pPr>
            <w:r>
              <w:rPr>
                <w:spacing w:val="-10"/>
                <w:w w:val="12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20"/>
                <w:sz w:val="21"/>
              </w:rPr>
              <w:t>)</w:t>
            </w:r>
          </w:p>
          <w:p>
            <w:pPr>
              <w:pStyle w:val="10"/>
              <w:spacing w:line="119" w:lineRule="exact"/>
              <w:ind w:left="306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  <w:p>
            <w:pPr>
              <w:pStyle w:val="10"/>
              <w:tabs>
                <w:tab w:val="left" w:pos="1084"/>
              </w:tabs>
              <w:spacing w:before="20" w:line="162" w:lineRule="exact"/>
              <w:ind w:left="227" w:right="-15"/>
              <w:jc w:val="center"/>
              <w:rPr>
                <w:sz w:val="13"/>
              </w:rPr>
            </w:pPr>
            <w:r>
              <w:rPr>
                <w:sz w:val="13"/>
              </w:rPr>
              <w:t>(1−𝑝)𝜆</w:t>
            </w:r>
            <w:r>
              <w:rPr>
                <w:spacing w:val="66"/>
                <w:sz w:val="13"/>
              </w:rPr>
              <w:t xml:space="preserve"> </w:t>
            </w:r>
            <w:r>
              <w:rPr>
                <w:spacing w:val="-12"/>
                <w:position w:val="6"/>
                <w:sz w:val="13"/>
              </w:rPr>
              <w:t>2</w:t>
            </w:r>
            <w:r>
              <w:rPr>
                <w:position w:val="6"/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tabs>
                <w:tab w:val="left" w:pos="645"/>
              </w:tabs>
              <w:spacing w:line="162" w:lineRule="exact"/>
              <w:ind w:left="4"/>
              <w:rPr>
                <w:sz w:val="21"/>
              </w:rPr>
            </w:pPr>
            <w:r>
              <w:rPr>
                <w:spacing w:val="-5"/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3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</w:p>
          <w:p>
            <w:pPr>
              <w:pStyle w:val="10"/>
              <w:tabs>
                <w:tab w:val="left" w:pos="1088"/>
              </w:tabs>
              <w:spacing w:line="96" w:lineRule="exact"/>
              <w:ind w:left="231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444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7"/>
              <w:rPr>
                <w:rFonts w:ascii="Calibri"/>
                <w:b/>
                <w:sz w:val="14"/>
              </w:rPr>
            </w:pPr>
          </w:p>
          <w:p>
            <w:pPr>
              <w:pStyle w:val="10"/>
              <w:spacing w:line="132" w:lineRule="exact"/>
              <w:ind w:left="107"/>
              <w:rPr>
                <w:sz w:val="13"/>
              </w:rPr>
            </w:pPr>
            <w:r>
              <w:rPr>
                <w:w w:val="99"/>
                <w:sz w:val="13"/>
              </w:rPr>
              <w:t>3</w:t>
            </w:r>
          </w:p>
          <w:p>
            <w:pPr>
              <w:pStyle w:val="10"/>
              <w:spacing w:line="226" w:lineRule="exact"/>
              <w:ind w:left="4" w:right="-15"/>
              <w:rPr>
                <w:sz w:val="21"/>
              </w:rPr>
            </w:pPr>
            <w:r>
              <w:rPr>
                <w:w w:val="110"/>
                <w:sz w:val="21"/>
              </w:rPr>
              <w:t>)</w:t>
            </w:r>
            <w:r>
              <w:rPr>
                <w:spacing w:val="25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</w:p>
        </w:tc>
        <w:tc>
          <w:tcPr>
            <w:tcW w:w="2232" w:type="dxa"/>
            <w:gridSpan w:val="3"/>
            <w:tcBorders>
              <w:left w:val="nil"/>
            </w:tcBorders>
          </w:tcPr>
          <w:p>
            <w:pPr>
              <w:pStyle w:val="10"/>
              <w:rPr>
                <w:rFonts w:ascii="Calibri"/>
                <w:b/>
                <w:sz w:val="29"/>
              </w:rPr>
            </w:pPr>
          </w:p>
          <w:p>
            <w:pPr>
              <w:pStyle w:val="10"/>
              <w:spacing w:line="217" w:lineRule="exact"/>
              <w:ind w:left="518"/>
              <w:rPr>
                <w:sz w:val="22"/>
              </w:rPr>
            </w:pPr>
            <w:r>
              <w:rPr>
                <w:sz w:val="22"/>
                <w:vertAlign w:val="subscript"/>
              </w:rPr>
              <w:t>4</w:t>
            </w:r>
            <w:r>
              <w:rPr>
                <w:spacing w:val="75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3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0.13669</w:t>
            </w:r>
          </w:p>
          <w:p>
            <w:pPr>
              <w:pStyle w:val="10"/>
              <w:spacing w:line="61" w:lineRule="exact"/>
              <w:ind w:left="-3" w:right="1807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162" w:lineRule="exact"/>
              <w:ind w:left="415"/>
              <w:rPr>
                <w:sz w:val="21"/>
              </w:rPr>
            </w:pPr>
            <w:r>
              <w:rPr>
                <w:w w:val="118"/>
                <w:sz w:val="21"/>
              </w:rPr>
              <w:t>)</w:t>
            </w:r>
          </w:p>
          <w:p>
            <w:pPr>
              <w:pStyle w:val="10"/>
              <w:spacing w:line="96" w:lineRule="exact"/>
              <w:ind w:right="1807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5269" w:type="dxa"/>
          </w:tcPr>
          <w:p>
            <w:pPr>
              <w:pStyle w:val="10"/>
              <w:spacing w:before="8" w:line="162" w:lineRule="exact"/>
              <w:ind w:right="2643"/>
              <w:jc w:val="right"/>
              <w:rPr>
                <w:sz w:val="13"/>
              </w:rPr>
            </w:pPr>
            <w:r>
              <w:rPr>
                <w:sz w:val="13"/>
              </w:rPr>
              <w:t>(1−𝑝)𝜆</w:t>
            </w:r>
            <w:r>
              <w:rPr>
                <w:spacing w:val="68"/>
                <w:sz w:val="13"/>
              </w:rPr>
              <w:t xml:space="preserve"> </w:t>
            </w:r>
            <w:r>
              <w:rPr>
                <w:spacing w:val="-12"/>
                <w:position w:val="6"/>
                <w:sz w:val="13"/>
              </w:rPr>
              <w:t>3</w:t>
            </w:r>
          </w:p>
          <w:p>
            <w:pPr>
              <w:pStyle w:val="10"/>
              <w:tabs>
                <w:tab w:val="left" w:pos="520"/>
              </w:tabs>
              <w:spacing w:line="162" w:lineRule="exact"/>
              <w:ind w:right="2714"/>
              <w:jc w:val="right"/>
              <w:rPr>
                <w:sz w:val="21"/>
              </w:rPr>
            </w:pPr>
            <w:r>
              <w:rPr>
                <w:spacing w:val="-10"/>
                <w:w w:val="12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20"/>
                <w:sz w:val="21"/>
              </w:rPr>
              <w:t>)</w:t>
            </w:r>
          </w:p>
          <w:p>
            <w:pPr>
              <w:pStyle w:val="10"/>
              <w:spacing w:line="71" w:lineRule="exact"/>
              <w:ind w:right="797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  <w:p>
            <w:pPr>
              <w:pStyle w:val="10"/>
              <w:tabs>
                <w:tab w:val="left" w:pos="2073"/>
                <w:tab w:val="left" w:pos="2933"/>
                <w:tab w:val="left" w:pos="3792"/>
              </w:tabs>
              <w:spacing w:line="174" w:lineRule="exact"/>
              <w:ind w:left="105"/>
              <w:rPr>
                <w:sz w:val="22"/>
              </w:rPr>
            </w:pPr>
            <w:r>
              <w:rPr>
                <w:rFonts w:ascii="Calibri" w:hAnsi="Calibri"/>
                <w:b/>
                <w:sz w:val="22"/>
              </w:rPr>
              <w:t>P</w:t>
            </w:r>
            <w:r>
              <w:rPr>
                <w:rFonts w:ascii="Calibri" w:hAnsi="Calibri"/>
                <w:b/>
                <w:sz w:val="22"/>
                <w:vertAlign w:val="subscript"/>
              </w:rPr>
              <w:t>3</w:t>
            </w:r>
            <w:r>
              <w:rPr>
                <w:rFonts w:ascii="Calibri" w:hAnsi="Calibri"/>
                <w:b/>
                <w:spacing w:val="-2"/>
                <w:sz w:val="22"/>
                <w:vertAlign w:val="baseline"/>
              </w:rPr>
              <w:t xml:space="preserve"> </w:t>
            </w:r>
            <w:r>
              <w:rPr>
                <w:rFonts w:ascii="Calibri" w:hAnsi="Calibri"/>
                <w:b/>
                <w:spacing w:val="-10"/>
                <w:sz w:val="22"/>
                <w:vertAlign w:val="baseline"/>
              </w:rPr>
              <w:t>=</w:t>
            </w:r>
            <w:r>
              <w:rPr>
                <w:rFonts w:ascii="Calibri" w:hAnsi="Calibri"/>
                <w:b/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5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3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0.07192</w:t>
            </w:r>
          </w:p>
          <w:p>
            <w:pPr>
              <w:pStyle w:val="10"/>
              <w:tabs>
                <w:tab w:val="left" w:pos="640"/>
                <w:tab w:val="left" w:pos="1497"/>
                <w:tab w:val="left" w:pos="2357"/>
              </w:tabs>
              <w:spacing w:line="56" w:lineRule="exact"/>
              <w:ind w:right="655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tabs>
                <w:tab w:val="left" w:pos="662"/>
                <w:tab w:val="left" w:pos="1303"/>
                <w:tab w:val="left" w:pos="2160"/>
                <w:tab w:val="left" w:pos="3019"/>
              </w:tabs>
              <w:spacing w:line="162" w:lineRule="exact"/>
              <w:ind w:right="794"/>
              <w:jc w:val="center"/>
              <w:rPr>
                <w:sz w:val="21"/>
              </w:rPr>
            </w:pPr>
            <w:r>
              <w:rPr>
                <w:spacing w:val="-5"/>
                <w:w w:val="110"/>
                <w:sz w:val="16"/>
              </w:rPr>
              <w:t>1+</w:t>
            </w:r>
            <w:r>
              <w:rPr>
                <w:sz w:val="16"/>
              </w:rPr>
              <w:tab/>
            </w:r>
            <w:r>
              <w:rPr>
                <w:spacing w:val="-5"/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3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5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640"/>
                <w:tab w:val="left" w:pos="1497"/>
                <w:tab w:val="left" w:pos="2357"/>
              </w:tabs>
              <w:spacing w:line="96" w:lineRule="exact"/>
              <w:ind w:right="653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4" w:hRule="atLeast"/>
        </w:trPr>
        <w:tc>
          <w:tcPr>
            <w:tcW w:w="564" w:type="dxa"/>
            <w:tcBorders>
              <w:right w:val="nil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336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435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1498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  <w:tcBorders>
              <w:left w:val="nil"/>
              <w:right w:val="nil"/>
            </w:tcBorders>
          </w:tcPr>
          <w:p>
            <w:pPr>
              <w:pStyle w:val="10"/>
              <w:spacing w:before="11"/>
              <w:rPr>
                <w:rFonts w:ascii="Calibri"/>
                <w:b/>
                <w:sz w:val="28"/>
              </w:rPr>
            </w:pPr>
          </w:p>
          <w:p>
            <w:pPr>
              <w:pStyle w:val="10"/>
              <w:ind w:left="9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position w:val="2"/>
                <w:sz w:val="22"/>
              </w:rPr>
              <w:t>P</w:t>
            </w:r>
            <w:r>
              <w:rPr>
                <w:rFonts w:ascii="Calibri"/>
                <w:b/>
                <w:sz w:val="14"/>
              </w:rPr>
              <w:t>4</w:t>
            </w:r>
            <w:r>
              <w:rPr>
                <w:rFonts w:ascii="Calibri"/>
                <w:b/>
                <w:spacing w:val="16"/>
                <w:sz w:val="14"/>
              </w:rPr>
              <w:t xml:space="preserve"> </w:t>
            </w:r>
            <w:r>
              <w:rPr>
                <w:rFonts w:ascii="Calibri"/>
                <w:b/>
                <w:spacing w:val="-10"/>
                <w:position w:val="2"/>
                <w:sz w:val="22"/>
              </w:rPr>
              <w:t>=</w:t>
            </w:r>
          </w:p>
        </w:tc>
        <w:tc>
          <w:tcPr>
            <w:tcW w:w="436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rPr>
                <w:rFonts w:ascii="Calibri"/>
                <w:b/>
                <w:sz w:val="16"/>
              </w:rPr>
            </w:pPr>
          </w:p>
          <w:p>
            <w:pPr>
              <w:pStyle w:val="10"/>
              <w:spacing w:before="5"/>
              <w:rPr>
                <w:rFonts w:ascii="Calibri"/>
                <w:b/>
                <w:sz w:val="19"/>
              </w:rPr>
            </w:pPr>
          </w:p>
          <w:p>
            <w:pPr>
              <w:pStyle w:val="10"/>
              <w:ind w:left="211"/>
              <w:rPr>
                <w:sz w:val="16"/>
              </w:rPr>
            </w:pPr>
            <w:r>
              <w:rPr>
                <w:spacing w:val="-5"/>
                <w:sz w:val="16"/>
              </w:rPr>
              <w:t>1+</w:t>
            </w:r>
          </w:p>
        </w:tc>
        <w:tc>
          <w:tcPr>
            <w:tcW w:w="434" w:type="dxa"/>
            <w:tcBorders>
              <w:left w:val="nil"/>
              <w:right w:val="nil"/>
            </w:tcBorders>
          </w:tcPr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rPr>
                <w:rFonts w:ascii="Calibri"/>
                <w:b/>
                <w:sz w:val="12"/>
              </w:rPr>
            </w:pPr>
          </w:p>
          <w:p>
            <w:pPr>
              <w:pStyle w:val="10"/>
              <w:spacing w:before="92" w:after="29"/>
              <w:ind w:left="19" w:right="-15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spacing w:line="20" w:lineRule="exact"/>
              <w:ind w:left="20" w:right="-5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id="docshapegroup281" o:spid="_x0000_s1306" o:spt="203" style="height:0.75pt;width:20.9pt;" coordsize="418,15">
                  <o:lock v:ext="edit"/>
                  <v:rect id="docshape282" o:spid="_x0000_s1307" o:spt="1" style="position:absolute;left:0;top:0;height:15;width:418;" fillcolor="#000000" filled="t" stroked="f" coordsize="21600,21600">
                    <v:path/>
                    <v:fill on="t" focussize="0,0"/>
                    <v:stroke on="f"/>
                    <v:imagedata o:title=""/>
                    <o:lock v:ext="edit"/>
                  </v:rect>
                  <w10:wrap type="none"/>
                  <w10:anchorlock/>
                </v:group>
              </w:pict>
            </w:r>
          </w:p>
          <w:p>
            <w:pPr>
              <w:pStyle w:val="10"/>
              <w:spacing w:before="29" w:line="132" w:lineRule="exact"/>
              <w:ind w:left="141" w:right="118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</w:tc>
        <w:tc>
          <w:tcPr>
            <w:tcW w:w="6631" w:type="dxa"/>
            <w:gridSpan w:val="2"/>
            <w:tcBorders>
              <w:left w:val="nil"/>
            </w:tcBorders>
          </w:tcPr>
          <w:p>
            <w:pPr>
              <w:pStyle w:val="10"/>
              <w:spacing w:before="8" w:line="162" w:lineRule="exact"/>
              <w:ind w:right="5319"/>
              <w:jc w:val="right"/>
              <w:rPr>
                <w:sz w:val="13"/>
              </w:rPr>
            </w:pPr>
            <w:r>
              <w:rPr>
                <w:sz w:val="13"/>
              </w:rPr>
              <w:t>(1−𝑝)𝜆</w:t>
            </w:r>
            <w:r>
              <w:rPr>
                <w:spacing w:val="70"/>
                <w:sz w:val="13"/>
              </w:rPr>
              <w:t xml:space="preserve"> </w:t>
            </w:r>
            <w:r>
              <w:rPr>
                <w:spacing w:val="-10"/>
                <w:position w:val="6"/>
                <w:sz w:val="13"/>
              </w:rPr>
              <w:t>4</w:t>
            </w:r>
          </w:p>
          <w:p>
            <w:pPr>
              <w:pStyle w:val="10"/>
              <w:tabs>
                <w:tab w:val="left" w:pos="520"/>
              </w:tabs>
              <w:spacing w:line="162" w:lineRule="exact"/>
              <w:ind w:right="5391"/>
              <w:jc w:val="right"/>
              <w:rPr>
                <w:sz w:val="21"/>
              </w:rPr>
            </w:pPr>
            <w:r>
              <w:rPr>
                <w:spacing w:val="-10"/>
                <w:w w:val="12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20"/>
                <w:sz w:val="21"/>
              </w:rPr>
              <w:t>)</w:t>
            </w:r>
          </w:p>
          <w:p>
            <w:pPr>
              <w:pStyle w:val="10"/>
              <w:spacing w:line="71" w:lineRule="exact"/>
              <w:ind w:left="843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</w:p>
          <w:p>
            <w:pPr>
              <w:pStyle w:val="10"/>
              <w:tabs>
                <w:tab w:val="left" w:pos="1599"/>
                <w:tab w:val="left" w:pos="2458"/>
              </w:tabs>
              <w:spacing w:line="169" w:lineRule="exact"/>
              <w:ind w:left="740"/>
              <w:rPr>
                <w:sz w:val="22"/>
              </w:rPr>
            </w:pPr>
            <w:r>
              <w:rPr>
                <w:spacing w:val="-10"/>
                <w:sz w:val="22"/>
                <w:vertAlign w:val="subscript"/>
              </w:rPr>
              <w:t>2</w:t>
            </w:r>
            <w:r>
              <w:rPr>
                <w:sz w:val="22"/>
                <w:vertAlign w:val="baseline"/>
              </w:rPr>
              <w:tab/>
            </w:r>
            <w:r>
              <w:rPr>
                <w:spacing w:val="-10"/>
                <w:sz w:val="22"/>
                <w:vertAlign w:val="subscript"/>
              </w:rPr>
              <w:t>3</w:t>
            </w:r>
            <w:r>
              <w:rPr>
                <w:sz w:val="22"/>
                <w:vertAlign w:val="baseline"/>
              </w:rPr>
              <w:tab/>
            </w:r>
            <w:r>
              <w:rPr>
                <w:sz w:val="22"/>
                <w:vertAlign w:val="subscript"/>
              </w:rPr>
              <w:t>4</w:t>
            </w:r>
            <w:r>
              <w:rPr>
                <w:spacing w:val="75"/>
                <w:w w:val="150"/>
                <w:sz w:val="22"/>
                <w:vertAlign w:val="baseline"/>
              </w:rPr>
              <w:t xml:space="preserve"> </w:t>
            </w:r>
            <w:r>
              <w:rPr>
                <w:sz w:val="22"/>
                <w:vertAlign w:val="baseline"/>
              </w:rPr>
              <w:t>≈</w:t>
            </w:r>
            <w:r>
              <w:rPr>
                <w:spacing w:val="33"/>
                <w:sz w:val="22"/>
                <w:vertAlign w:val="baseline"/>
              </w:rPr>
              <w:t xml:space="preserve"> </w:t>
            </w:r>
            <w:r>
              <w:rPr>
                <w:spacing w:val="-2"/>
                <w:sz w:val="22"/>
                <w:vertAlign w:val="baseline"/>
              </w:rPr>
              <w:t>0.03784</w:t>
            </w:r>
          </w:p>
          <w:p>
            <w:pPr>
              <w:pStyle w:val="10"/>
              <w:tabs>
                <w:tab w:val="left" w:pos="856"/>
                <w:tab w:val="left" w:pos="1716"/>
              </w:tabs>
              <w:spacing w:line="61" w:lineRule="exact"/>
              <w:ind w:right="4043"/>
              <w:jc w:val="center"/>
              <w:rPr>
                <w:sz w:val="13"/>
              </w:rPr>
            </w:pP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  <w:r>
              <w:rPr>
                <w:sz w:val="13"/>
              </w:rPr>
              <w:tab/>
            </w:r>
            <w:r>
              <w:rPr>
                <w:spacing w:val="-2"/>
                <w:sz w:val="13"/>
              </w:rPr>
              <w:t>(1−𝑝)𝜆</w:t>
            </w:r>
          </w:p>
          <w:p>
            <w:pPr>
              <w:pStyle w:val="10"/>
              <w:tabs>
                <w:tab w:val="left" w:pos="639"/>
                <w:tab w:val="left" w:pos="1496"/>
                <w:tab w:val="left" w:pos="2355"/>
              </w:tabs>
              <w:spacing w:line="162" w:lineRule="exact"/>
              <w:ind w:left="-2"/>
              <w:rPr>
                <w:sz w:val="21"/>
              </w:rPr>
            </w:pPr>
            <w:r>
              <w:rPr>
                <w:spacing w:val="-5"/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3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5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w w:val="110"/>
                <w:sz w:val="21"/>
              </w:rPr>
              <w:t>)</w:t>
            </w:r>
            <w:r>
              <w:rPr>
                <w:spacing w:val="26"/>
                <w:w w:val="110"/>
                <w:sz w:val="21"/>
              </w:rPr>
              <w:t xml:space="preserve"> </w:t>
            </w:r>
            <w:r>
              <w:rPr>
                <w:w w:val="110"/>
                <w:sz w:val="16"/>
              </w:rPr>
              <w:t>+</w:t>
            </w:r>
            <w:r>
              <w:rPr>
                <w:spacing w:val="-7"/>
                <w:w w:val="110"/>
                <w:sz w:val="16"/>
              </w:rPr>
              <w:t xml:space="preserve"> </w:t>
            </w:r>
            <w:r>
              <w:rPr>
                <w:spacing w:val="-10"/>
                <w:w w:val="110"/>
                <w:sz w:val="21"/>
              </w:rPr>
              <w:t>(</w:t>
            </w:r>
            <w:r>
              <w:rPr>
                <w:sz w:val="21"/>
              </w:rPr>
              <w:tab/>
            </w:r>
            <w:r>
              <w:rPr>
                <w:spacing w:val="-10"/>
                <w:w w:val="110"/>
                <w:sz w:val="21"/>
              </w:rPr>
              <w:t>)</w:t>
            </w:r>
          </w:p>
          <w:p>
            <w:pPr>
              <w:pStyle w:val="10"/>
              <w:tabs>
                <w:tab w:val="left" w:pos="856"/>
                <w:tab w:val="left" w:pos="1716"/>
              </w:tabs>
              <w:spacing w:line="99" w:lineRule="exact"/>
              <w:ind w:right="4041"/>
              <w:jc w:val="center"/>
              <w:rPr>
                <w:sz w:val="13"/>
              </w:rPr>
            </w:pP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  <w:r>
              <w:rPr>
                <w:sz w:val="13"/>
              </w:rPr>
              <w:tab/>
            </w:r>
            <w:r>
              <w:rPr>
                <w:spacing w:val="-5"/>
                <w:sz w:val="13"/>
              </w:rPr>
              <w:t>𝜇2</w:t>
            </w:r>
          </w:p>
        </w:tc>
      </w:tr>
    </w:tbl>
    <w:p>
      <w:pPr>
        <w:pStyle w:val="5"/>
        <w:spacing w:before="5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73" w:line="164" w:lineRule="exact"/>
        <w:ind w:left="1719" w:right="0" w:firstLine="0"/>
        <w:jc w:val="left"/>
        <w:rPr>
          <w:rFonts w:ascii="Cambria Math"/>
          <w:sz w:val="16"/>
        </w:rPr>
      </w:pPr>
      <w:r>
        <w:pict>
          <v:rect id="docshape283" o:spid="_x0000_s1308" o:spt="1" style="position:absolute;left:0pt;margin-left:100.2pt;margin-top:-65.4pt;height:0.7pt;width:20.85pt;mso-position-horizontal-relative:page;z-index:-2515128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4" o:spid="_x0000_s1309" o:spt="1" style="position:absolute;left:0pt;margin-left:143.05pt;margin-top:-65.4pt;height:0.7pt;width:20.85pt;mso-position-horizontal-relative:page;z-index:-2515118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5" o:spid="_x0000_s1310" o:spt="1" style="position:absolute;left:0pt;margin-left:186.05pt;margin-top:-65.4pt;height:0.7pt;width:20.85pt;mso-position-horizontal-relative:page;z-index:-2515118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6" o:spid="_x0000_s1311" o:spt="1" style="position:absolute;left:0pt;margin-left:55.9pt;margin-top:-77.65pt;height:0.95pt;width:160pt;mso-position-horizontal-relative:page;z-index:-2515107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7" o:spid="_x0000_s1312" o:spt="1" style="position:absolute;left:0pt;margin-left:343.5pt;margin-top:-65.4pt;height:0.7pt;width:20.85pt;mso-position-horizontal-relative:page;z-index:-2515097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8" o:spid="_x0000_s1313" o:spt="1" style="position:absolute;left:0pt;margin-left:375.5pt;margin-top:-65.4pt;height:0.7pt;width:20.85pt;mso-position-horizontal-relative:page;z-index:-2515097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89" o:spid="_x0000_s1314" o:spt="1" style="position:absolute;left:0pt;margin-left:418.35pt;margin-top:-65.4pt;height:0.7pt;width:20.9pt;mso-position-horizontal-relative:page;z-index:-2515087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0" o:spid="_x0000_s1315" o:spt="1" style="position:absolute;left:0pt;margin-left:461.35pt;margin-top:-65.4pt;height:0.7pt;width:20.85pt;mso-position-horizontal-relative:page;z-index:-2515087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1" o:spid="_x0000_s1316" o:spt="1" style="position:absolute;left:0pt;margin-left:331.25pt;margin-top:-77.65pt;height:0.95pt;width:159.95pt;mso-position-horizontal-relative:page;z-index:-2515077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2" o:spid="_x0000_s1317" o:spt="1" style="position:absolute;left:0pt;margin-left:265pt;margin-top:-42.5pt;height:0.7pt;width:20.85pt;mso-position-horizontal-relative:page;z-index:-2515077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3" o:spid="_x0000_s1318" o:spt="1" style="position:absolute;left:0pt;margin-left:240.75pt;margin-top:-19.3pt;height:0.7pt;width:20.85pt;mso-position-horizontal-relative:page;z-index:-2515066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4" o:spid="_x0000_s1319" o:spt="1" style="position:absolute;left:0pt;margin-left:283.6pt;margin-top:-19.3pt;height:0.7pt;width:20.85pt;mso-position-horizontal-relative:page;z-index:-2515066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5" o:spid="_x0000_s1320" o:spt="1" style="position:absolute;left:0pt;margin-left:326.55pt;margin-top:-19.3pt;height:0.7pt;width:20.85pt;mso-position-horizontal-relative:page;z-index:-2515056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6" o:spid="_x0000_s1321" o:spt="1" style="position:absolute;left:0pt;margin-left:196.45pt;margin-top:-31.55pt;height:0.95pt;width:159.95pt;mso-position-horizontal-relative:page;z-index:-2515056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shape id="docshape297" o:spid="_x0000_s1322" o:spt="202" type="#_x0000_t202" style="position:absolute;left:0pt;margin-left:72pt;margin-top:6.45pt;height:11.85pt;width:31pt;mso-position-horizontal-relative:page;z-index:2517063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5"/>
                    <w:spacing w:line="237" w:lineRule="exact"/>
                    <w:rPr>
                      <w:rFonts w:ascii="Cambria Math" w:hAnsi="Cambria Math"/>
                    </w:rPr>
                  </w:pPr>
                  <w:r>
                    <w:t>N1 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rFonts w:ascii="Cambria Math" w:hAnsi="Cambria Math"/>
                      <w:spacing w:val="-10"/>
                      <w:position w:val="1"/>
                    </w:rPr>
                    <w:t>∑</w:t>
                  </w:r>
                </w:p>
              </w:txbxContent>
            </v:textbox>
          </v:shape>
        </w:pict>
      </w:r>
      <w:r>
        <w:rPr>
          <w:rFonts w:ascii="Cambria Math"/>
          <w:w w:val="105"/>
          <w:sz w:val="16"/>
        </w:rPr>
        <w:t>3</w:t>
      </w:r>
    </w:p>
    <w:p>
      <w:pPr>
        <w:spacing w:before="0" w:line="164" w:lineRule="exact"/>
        <w:ind w:left="1719" w:right="0" w:firstLine="0"/>
        <w:jc w:val="lef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sz w:val="16"/>
        </w:rPr>
        <w:t>𝑘=0</w:t>
      </w:r>
    </w:p>
    <w:p>
      <w:pPr>
        <w:pStyle w:val="5"/>
        <w:spacing w:before="102"/>
        <w:ind w:left="-6"/>
      </w:pPr>
      <w:r>
        <w:br w:type="column"/>
      </w:r>
      <w:r>
        <w:rPr>
          <w:rFonts w:ascii="Cambria Math" w:hAnsi="Cambria Math" w:eastAsia="Cambria Math"/>
          <w:position w:val="2"/>
        </w:rPr>
        <w:t>𝑘𝑃</w:t>
      </w:r>
      <w:r>
        <w:rPr>
          <w:sz w:val="14"/>
        </w:rPr>
        <w:t>k</w:t>
      </w:r>
      <w:r>
        <w:rPr>
          <w:spacing w:val="16"/>
          <w:sz w:val="14"/>
        </w:rPr>
        <w:t xml:space="preserve"> </w:t>
      </w:r>
      <w:r>
        <w:rPr>
          <w:b/>
          <w:position w:val="2"/>
        </w:rPr>
        <w:t>=</w:t>
      </w:r>
      <w:r>
        <w:rPr>
          <w:b/>
          <w:spacing w:val="-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-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0.49375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+ 1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9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0.25979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2</w:t>
      </w:r>
      <w:r>
        <w:rPr>
          <w:rFonts w:ascii="Cambria Math" w:hAnsi="Cambria Math" w:eastAsia="Cambria Math"/>
          <w:spacing w:val="2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6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0.13669</w:t>
      </w:r>
      <w:r>
        <w:rPr>
          <w:rFonts w:ascii="Cambria Math" w:hAnsi="Cambria Math" w:eastAsia="Cambria Math"/>
          <w:spacing w:val="-3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+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3</w:t>
      </w:r>
      <w:r>
        <w:rPr>
          <w:rFonts w:ascii="Cambria Math" w:hAnsi="Cambria Math" w:eastAsia="Cambria Math"/>
          <w:spacing w:val="-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∗</w:t>
      </w:r>
      <w:r>
        <w:rPr>
          <w:rFonts w:ascii="Cambria Math" w:hAnsi="Cambria Math" w:eastAsia="Cambria Math"/>
          <w:spacing w:val="49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0.07192</w:t>
      </w:r>
      <w:r>
        <w:rPr>
          <w:rFonts w:ascii="Cambria Math" w:hAnsi="Cambria Math" w:eastAsia="Cambria Math"/>
          <w:spacing w:val="11"/>
          <w:position w:val="2"/>
        </w:rPr>
        <w:t xml:space="preserve"> </w:t>
      </w:r>
      <w:r>
        <w:rPr>
          <w:rFonts w:ascii="Cambria Math" w:hAnsi="Cambria Math" w:eastAsia="Cambria Math"/>
          <w:position w:val="2"/>
        </w:rPr>
        <w:t>≈</w:t>
      </w:r>
      <w:r>
        <w:rPr>
          <w:rFonts w:ascii="Cambria Math" w:hAnsi="Cambria Math" w:eastAsia="Cambria Math"/>
          <w:spacing w:val="2"/>
          <w:position w:val="2"/>
        </w:rPr>
        <w:t xml:space="preserve"> </w:t>
      </w:r>
      <w:r>
        <w:rPr>
          <w:spacing w:val="-2"/>
          <w:position w:val="2"/>
        </w:rPr>
        <w:t>0.74893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2032" w:space="40"/>
            <w:col w:w="8938"/>
          </w:cols>
        </w:sectPr>
      </w:pPr>
    </w:p>
    <w:p>
      <w:pPr>
        <w:pStyle w:val="5"/>
        <w:spacing w:before="7"/>
        <w:rPr>
          <w:sz w:val="14"/>
        </w:rPr>
      </w:pPr>
    </w:p>
    <w:p>
      <w:pPr>
        <w:pStyle w:val="5"/>
        <w:spacing w:before="62" w:line="480" w:lineRule="auto"/>
        <w:ind w:left="1100" w:right="2817"/>
      </w:pPr>
      <w:r>
        <w:t>Response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(Staff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N1/</w:t>
      </w:r>
      <w:r>
        <w:rPr>
          <w:spacing w:val="-3"/>
        </w:rPr>
        <w:t xml:space="preserve"> </w:t>
      </w:r>
      <w:r>
        <w:rPr>
          <w:rFonts w:ascii="Cambria Math" w:hAnsi="Cambria Math" w:eastAsia="Cambria Math"/>
        </w:rPr>
        <w:t>(1</w:t>
      </w:r>
      <w:r>
        <w:rPr>
          <w:rFonts w:ascii="Cambria Math" w:hAnsi="Cambria Math" w:eastAsia="Cambria Math"/>
          <w:spacing w:val="-3"/>
        </w:rPr>
        <w:t xml:space="preserve"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-2"/>
        </w:rPr>
        <w:t xml:space="preserve"> </w:t>
      </w:r>
      <w:r>
        <w:rPr>
          <w:rFonts w:ascii="Cambria Math" w:hAnsi="Cambria Math" w:eastAsia="Cambria Math"/>
        </w:rPr>
        <w:t xml:space="preserve">𝑝)𝜆 </w:t>
      </w:r>
      <w:r>
        <w:t>=</w:t>
      </w:r>
      <w:r>
        <w:rPr>
          <w:spacing w:val="-4"/>
        </w:rPr>
        <w:t xml:space="preserve"> </w:t>
      </w:r>
      <w:r>
        <w:rPr>
          <w:rFonts w:ascii="Cambria Math" w:hAnsi="Cambria Math" w:eastAsia="Cambria Math"/>
        </w:rPr>
        <w:t>0.</w:t>
      </w:r>
      <w:r>
        <w:rPr>
          <w:rFonts w:ascii="Cambria Math" w:hAnsi="Cambria Math" w:eastAsia="Cambria Math"/>
          <w:spacing w:val="-3"/>
        </w:rPr>
        <w:t xml:space="preserve"> </w:t>
      </w:r>
      <w:r>
        <w:t>74893/</w:t>
      </w:r>
      <w:r>
        <w:rPr>
          <w:spacing w:val="-1"/>
        </w:rPr>
        <w:t xml:space="preserve"> </w:t>
      </w:r>
      <w:r>
        <w:t>(0.6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5.7)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0.21898 Waiting time (Staff 2) = 0.21898 – 1/6.1 = 0.06011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ind w:left="1100"/>
      </w:pPr>
      <w:r>
        <w:t>Mean</w:t>
      </w:r>
      <w:r>
        <w:rPr>
          <w:spacing w:val="-6"/>
        </w:rPr>
        <w:t xml:space="preserve"> </w:t>
      </w:r>
      <w:r>
        <w:t>Waiting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(Whole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Centre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 xml:space="preserve">Reject </w:t>
      </w:r>
      <w:r>
        <w:rPr>
          <w:spacing w:val="-4"/>
        </w:rPr>
        <w:t>Call)</w:t>
      </w:r>
    </w:p>
    <w:p>
      <w:pPr>
        <w:pStyle w:val="5"/>
        <w:ind w:left="1820"/>
        <w:rPr>
          <w:rFonts w:ascii="Cambria Math" w:hAnsi="Cambria Math" w:eastAsia="Cambria Math"/>
        </w:rPr>
      </w:pPr>
      <w:r>
        <w:t>=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time (Staff</w:t>
      </w:r>
      <w:r>
        <w:rPr>
          <w:spacing w:val="-4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*</w:t>
      </w:r>
      <w:r>
        <w:rPr>
          <w:spacing w:val="46"/>
        </w:rPr>
        <w:t xml:space="preserve"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spacing w:val="5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 (Staff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*</w:t>
      </w:r>
      <w:r>
        <w:rPr>
          <w:spacing w:val="46"/>
        </w:rPr>
        <w:t xml:space="preserve"> </w:t>
      </w:r>
      <w:r>
        <w:rPr>
          <w:rFonts w:ascii="Cambria Math" w:hAnsi="Cambria Math" w:eastAsia="Cambria Math"/>
        </w:rPr>
        <w:t>(1</w:t>
      </w:r>
      <w:r>
        <w:rPr>
          <w:rFonts w:ascii="Cambria Math" w:hAnsi="Cambria Math" w:eastAsia="Cambria Math"/>
          <w:spacing w:val="-2"/>
        </w:rPr>
        <w:t xml:space="preserve"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46"/>
        </w:rPr>
        <w:t xml:space="preserve"> </w:t>
      </w:r>
      <w:r>
        <w:rPr>
          <w:rFonts w:ascii="Cambria Math" w:hAnsi="Cambria Math" w:eastAsia="Cambria Math"/>
          <w:spacing w:val="-5"/>
        </w:rPr>
        <w:t>𝑝)</w:t>
      </w:r>
    </w:p>
    <w:p>
      <w:pPr>
        <w:pStyle w:val="5"/>
        <w:spacing w:before="1"/>
        <w:ind w:left="1820"/>
      </w:pPr>
      <w:r>
        <w:t>=</w:t>
      </w:r>
      <w:r>
        <w:rPr>
          <w:spacing w:val="-3"/>
        </w:rPr>
        <w:t xml:space="preserve"> </w:t>
      </w:r>
      <w:r>
        <w:t>0.07020*0.4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0.06011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0.6</w:t>
      </w:r>
    </w:p>
    <w:p>
      <w:pPr>
        <w:pStyle w:val="5"/>
        <w:ind w:left="1820"/>
      </w:pPr>
      <w:r>
        <w:t>=</w:t>
      </w:r>
      <w:r>
        <w:rPr>
          <w:spacing w:val="-3"/>
        </w:rPr>
        <w:t xml:space="preserve"> </w:t>
      </w:r>
      <w:r>
        <w:t>0.064146</w:t>
      </w:r>
      <w:r>
        <w:rPr>
          <w:spacing w:val="-4"/>
        </w:rPr>
        <w:t xml:space="preserve"> </w:t>
      </w:r>
      <w:r>
        <w:rPr>
          <w:spacing w:val="-2"/>
        </w:rPr>
        <w:t>(hour)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3"/>
        <w:ind w:left="1100"/>
      </w:pPr>
      <w:r>
        <w:t>Question</w:t>
      </w:r>
      <w:r>
        <w:rPr>
          <w:spacing w:val="-6"/>
        </w:rPr>
        <w:t xml:space="preserve"> </w:t>
      </w:r>
      <w:r>
        <w:rPr>
          <w:spacing w:val="-5"/>
        </w:rPr>
        <w:t>3:</w:t>
      </w:r>
    </w:p>
    <w:p>
      <w:pPr>
        <w:pStyle w:val="5"/>
        <w:spacing w:before="5"/>
        <w:rPr>
          <w:b/>
          <w:sz w:val="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969645</wp:posOffset>
            </wp:positionH>
            <wp:positionV relativeFrom="paragraph">
              <wp:posOffset>49530</wp:posOffset>
            </wp:positionV>
            <wp:extent cx="5389245" cy="7272655"/>
            <wp:effectExtent l="0" t="0" r="0" b="0"/>
            <wp:wrapTopAndBottom/>
            <wp:docPr id="9" name="image5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Graphical user interface, text  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989" cy="727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4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5"/>
        <w:ind w:left="1330"/>
        <w:rPr>
          <w:sz w:val="20"/>
        </w:rPr>
      </w:pPr>
      <w:r>
        <w:rPr>
          <w:sz w:val="20"/>
        </w:rPr>
        <w:drawing>
          <wp:inline distT="0" distB="0" distL="0" distR="0">
            <wp:extent cx="5376545" cy="7424420"/>
            <wp:effectExtent l="0" t="0" r="0" b="0"/>
            <wp:docPr id="11" name="image6.jpeg" descr="Char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hart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16" cy="7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12"/>
        </w:rPr>
      </w:pPr>
    </w:p>
    <w:p>
      <w:pPr>
        <w:pStyle w:val="5"/>
        <w:ind w:left="1340"/>
        <w:rPr>
          <w:sz w:val="20"/>
        </w:rPr>
      </w:pPr>
      <w:r>
        <w:rPr>
          <w:sz w:val="20"/>
        </w:rPr>
        <w:drawing>
          <wp:inline distT="0" distB="0" distL="0" distR="0">
            <wp:extent cx="5214620" cy="5615940"/>
            <wp:effectExtent l="0" t="0" r="0" b="0"/>
            <wp:docPr id="13" name="image7.jpeg" descr="Graphical user interface, text, Word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Graphical user interface, text, Word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747" cy="5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spacing w:before="3"/>
        <w:rPr>
          <w:b/>
          <w:sz w:val="19"/>
        </w:rPr>
      </w:pPr>
    </w:p>
    <w:p>
      <w:pPr>
        <w:spacing w:before="0"/>
        <w:ind w:left="1353" w:right="1137" w:firstLine="0"/>
        <w:jc w:val="center"/>
        <w:rPr>
          <w:b/>
          <w:sz w:val="22"/>
        </w:rPr>
      </w:pPr>
      <w:r>
        <w:rPr>
          <w:b/>
          <w:color w:val="FF0000"/>
          <w:sz w:val="22"/>
        </w:rPr>
        <w:t>The</w:t>
      </w:r>
      <w:r>
        <w:rPr>
          <w:b/>
          <w:color w:val="FF0000"/>
          <w:spacing w:val="-8"/>
          <w:sz w:val="22"/>
        </w:rPr>
        <w:t xml:space="preserve"> </w:t>
      </w:r>
      <w:r>
        <w:rPr>
          <w:b/>
          <w:color w:val="FF0000"/>
          <w:sz w:val="22"/>
        </w:rPr>
        <w:t>Following</w:t>
      </w:r>
      <w:r>
        <w:rPr>
          <w:b/>
          <w:color w:val="FF0000"/>
          <w:spacing w:val="-6"/>
          <w:sz w:val="22"/>
        </w:rPr>
        <w:t xml:space="preserve"> </w:t>
      </w:r>
      <w:r>
        <w:rPr>
          <w:b/>
          <w:color w:val="FF0000"/>
          <w:sz w:val="22"/>
        </w:rPr>
        <w:t>Question</w:t>
      </w:r>
      <w:r>
        <w:rPr>
          <w:b/>
          <w:color w:val="FF0000"/>
          <w:spacing w:val="-5"/>
          <w:sz w:val="22"/>
        </w:rPr>
        <w:t xml:space="preserve"> </w:t>
      </w:r>
      <w:r>
        <w:rPr>
          <w:b/>
          <w:color w:val="FF0000"/>
          <w:sz w:val="22"/>
        </w:rPr>
        <w:t>uses</w:t>
      </w:r>
      <w:r>
        <w:rPr>
          <w:b/>
          <w:color w:val="FF0000"/>
          <w:spacing w:val="-4"/>
          <w:sz w:val="22"/>
        </w:rPr>
        <w:t xml:space="preserve"> </w:t>
      </w:r>
      <w:r>
        <w:rPr>
          <w:b/>
          <w:color w:val="FF0000"/>
          <w:sz w:val="22"/>
        </w:rPr>
        <w:t>a</w:t>
      </w:r>
      <w:r>
        <w:rPr>
          <w:b/>
          <w:color w:val="FF0000"/>
          <w:spacing w:val="-5"/>
          <w:sz w:val="22"/>
        </w:rPr>
        <w:t xml:space="preserve"> </w:t>
      </w:r>
      <w:r>
        <w:rPr>
          <w:b/>
          <w:color w:val="FF0000"/>
          <w:sz w:val="22"/>
        </w:rPr>
        <w:t>Python</w:t>
      </w:r>
      <w:r>
        <w:rPr>
          <w:b/>
          <w:color w:val="FF0000"/>
          <w:spacing w:val="-5"/>
          <w:sz w:val="22"/>
        </w:rPr>
        <w:t xml:space="preserve"> </w:t>
      </w:r>
      <w:r>
        <w:rPr>
          <w:b/>
          <w:color w:val="FF0000"/>
          <w:sz w:val="22"/>
        </w:rPr>
        <w:t>Program</w:t>
      </w:r>
      <w:r>
        <w:rPr>
          <w:b/>
          <w:color w:val="FF0000"/>
          <w:spacing w:val="-4"/>
          <w:sz w:val="22"/>
        </w:rPr>
        <w:t xml:space="preserve"> </w:t>
      </w:r>
      <w:r>
        <w:rPr>
          <w:b/>
          <w:color w:val="FF0000"/>
          <w:sz w:val="22"/>
        </w:rPr>
        <w:t>for</w:t>
      </w:r>
      <w:r>
        <w:rPr>
          <w:b/>
          <w:color w:val="FF0000"/>
          <w:spacing w:val="-6"/>
          <w:sz w:val="22"/>
        </w:rPr>
        <w:t xml:space="preserve"> </w:t>
      </w:r>
      <w:r>
        <w:rPr>
          <w:b/>
          <w:color w:val="FF0000"/>
          <w:spacing w:val="-2"/>
          <w:sz w:val="22"/>
        </w:rPr>
        <w:t>calculation.</w:t>
      </w:r>
    </w:p>
    <w:p>
      <w:pPr>
        <w:spacing w:after="0"/>
        <w:jc w:val="center"/>
        <w:rPr>
          <w:sz w:val="22"/>
        </w:rPr>
        <w:sectPr>
          <w:pgSz w:w="11910" w:h="16840"/>
          <w:pgMar w:top="1920" w:right="560" w:bottom="280" w:left="340" w:header="720" w:footer="720" w:gutter="0"/>
          <w:cols w:space="720" w:num="1"/>
        </w:sectPr>
      </w:pPr>
    </w:p>
    <w:p>
      <w:pPr>
        <w:pStyle w:val="4"/>
        <w:ind w:right="722"/>
      </w:pPr>
      <w:r>
        <w:rPr>
          <w:i/>
        </w:rPr>
        <w:t>a)</w:t>
      </w:r>
      <w:r>
        <w:rPr>
          <w:i/>
          <w:spacing w:val="80"/>
        </w:rPr>
        <w:t xml:space="preserve"> </w:t>
      </w:r>
      <w:r>
        <w:rPr>
          <w:i/>
        </w:rPr>
        <w:t xml:space="preserve">Assuming that </w:t>
      </w:r>
      <w:r>
        <w:rPr>
          <w:rFonts w:ascii="Cambria Math" w:eastAsia="Cambria Math"/>
          <w:b w:val="0"/>
          <w:i w:val="0"/>
        </w:rPr>
        <w:t xml:space="preserve">𝒏 </w:t>
      </w:r>
      <w:r>
        <w:rPr>
          <w:i/>
        </w:rPr>
        <w:t>= 4, formulate a continuous-time Markov chain for the system using the</w:t>
      </w:r>
      <w:r>
        <w:t xml:space="preserve"> state definition given earlier. You can answer this question by drawing a state transition diagram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transitions.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rates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</w:p>
    <w:p>
      <w:pPr>
        <w:spacing w:before="1"/>
        <w:ind w:left="1820" w:right="0" w:firstLine="0"/>
        <w:jc w:val="left"/>
        <w:rPr>
          <w:i/>
          <w:sz w:val="22"/>
        </w:rPr>
      </w:pPr>
      <w:r>
        <w:rPr>
          <w:rFonts w:ascii="Cambria Math" w:hAnsi="Cambria Math" w:eastAsia="Cambria Math"/>
          <w:sz w:val="22"/>
        </w:rPr>
        <w:t>𝝀</w:t>
      </w:r>
      <w:r>
        <w:rPr>
          <w:b/>
          <w:i/>
          <w:sz w:val="22"/>
        </w:rPr>
        <w:t>1,</w:t>
      </w:r>
      <w:r>
        <w:rPr>
          <w:b/>
          <w:i/>
          <w:spacing w:val="-2"/>
          <w:sz w:val="22"/>
        </w:rPr>
        <w:t xml:space="preserve"> </w:t>
      </w:r>
      <w:r>
        <w:rPr>
          <w:rFonts w:ascii="Cambria Math" w:hAnsi="Cambria Math" w:eastAsia="Cambria Math"/>
          <w:sz w:val="22"/>
        </w:rPr>
        <w:t>𝝀</w:t>
      </w:r>
      <w:r>
        <w:rPr>
          <w:b/>
          <w:i/>
          <w:sz w:val="22"/>
        </w:rPr>
        <w:t>2,</w:t>
      </w:r>
      <w:r>
        <w:rPr>
          <w:b/>
          <w:i/>
          <w:spacing w:val="-2"/>
          <w:sz w:val="22"/>
        </w:rPr>
        <w:t xml:space="preserve"> </w:t>
      </w:r>
      <w:r>
        <w:rPr>
          <w:rFonts w:ascii="Cambria Math" w:hAnsi="Cambria Math" w:eastAsia="Cambria Math"/>
          <w:sz w:val="22"/>
        </w:rPr>
        <w:t>𝒘</w:t>
      </w:r>
      <w:r>
        <w:rPr>
          <w:b/>
          <w:i/>
          <w:sz w:val="22"/>
        </w:rPr>
        <w:t>1,</w:t>
      </w:r>
      <w:r>
        <w:rPr>
          <w:b/>
          <w:i/>
          <w:spacing w:val="-5"/>
          <w:sz w:val="22"/>
        </w:rPr>
        <w:t xml:space="preserve"> </w:t>
      </w:r>
      <w:r>
        <w:rPr>
          <w:rFonts w:ascii="Cambria Math" w:hAnsi="Cambria Math" w:eastAsia="Cambria Math"/>
          <w:sz w:val="22"/>
        </w:rPr>
        <w:t>𝒘</w:t>
      </w:r>
      <w:r>
        <w:rPr>
          <w:b/>
          <w:i/>
          <w:sz w:val="22"/>
        </w:rPr>
        <w:t>2</w:t>
      </w:r>
      <w:r>
        <w:rPr>
          <w:b/>
          <w:i/>
          <w:spacing w:val="-1"/>
          <w:sz w:val="22"/>
        </w:rPr>
        <w:t xml:space="preserve"> </w:t>
      </w:r>
      <w:r>
        <w:rPr>
          <w:b/>
          <w:i/>
          <w:sz w:val="22"/>
        </w:rPr>
        <w:t xml:space="preserve">and </w:t>
      </w:r>
      <w:r>
        <w:rPr>
          <w:rFonts w:ascii="Cambria Math" w:hAnsi="Cambria Math" w:eastAsia="Cambria Math"/>
          <w:spacing w:val="-5"/>
          <w:sz w:val="22"/>
        </w:rPr>
        <w:t>µ</w:t>
      </w:r>
      <w:r>
        <w:rPr>
          <w:i/>
          <w:spacing w:val="-5"/>
          <w:sz w:val="22"/>
        </w:rPr>
        <w:t>.</w:t>
      </w:r>
    </w:p>
    <w:p>
      <w:pPr>
        <w:pStyle w:val="5"/>
        <w:spacing w:before="10"/>
        <w:rPr>
          <w:i/>
          <w:sz w:val="21"/>
        </w:rPr>
      </w:pPr>
    </w:p>
    <w:p>
      <w:pPr>
        <w:pStyle w:val="5"/>
        <w:ind w:left="3260" w:right="4711"/>
      </w:pPr>
      <w:r>
        <w:t>w1:</w:t>
      </w:r>
      <w:r>
        <w:rPr>
          <w:spacing w:val="-7"/>
        </w:rPr>
        <w:t xml:space="preserve"> </w:t>
      </w:r>
      <w:r>
        <w:t>Workload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query. w2:</w:t>
      </w:r>
      <w:r>
        <w:rPr>
          <w:spacing w:val="-5"/>
        </w:rPr>
        <w:t xml:space="preserve"> </w:t>
      </w:r>
      <w:r>
        <w:t>Workload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query.</w:t>
      </w:r>
    </w:p>
    <w:p>
      <w:pPr>
        <w:pStyle w:val="5"/>
        <w:spacing w:before="1" w:line="259" w:lineRule="exact"/>
        <w:ind w:left="3260"/>
      </w:pPr>
      <w:r>
        <w:rPr>
          <w:rFonts w:ascii="Cambria Math" w:hAnsi="Cambria Math"/>
        </w:rPr>
        <w:t>µ</w:t>
      </w:r>
      <w:r>
        <w:t>: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rPr>
          <w:spacing w:val="-2"/>
        </w:rPr>
        <w:t>(Hourly).</w:t>
      </w:r>
    </w:p>
    <w:p>
      <w:pPr>
        <w:pStyle w:val="5"/>
        <w:spacing w:line="257" w:lineRule="exact"/>
        <w:ind w:left="3260"/>
      </w:pPr>
      <w:r>
        <w:pict>
          <v:rect id="docshape298" o:spid="_x0000_s1323" o:spt="1" style="position:absolute;left:0pt;margin-left:180pt;margin-top:10.1pt;height:0.7pt;width:11.15pt;mso-position-horizontal-relative:page;z-index:-2515046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299" o:spid="_x0000_s1324" o:spt="1" style="position:absolute;left:0pt;margin-left:207.25pt;margin-top:10.1pt;height:0.7pt;width:11.15pt;mso-position-horizontal-relative:page;z-index:-2515036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vertAlign w:val="superscript"/>
        </w:rPr>
        <w:t>𝑤1</w:t>
      </w:r>
      <w:r>
        <w:rPr>
          <w:rFonts w:ascii="Cambria Math" w:hAnsi="Cambria Math" w:eastAsia="Cambria Math"/>
          <w:spacing w:val="40"/>
          <w:vertAlign w:val="baseline"/>
        </w:rPr>
        <w:t xml:space="preserve"> </w:t>
      </w:r>
      <w:r>
        <w:rPr>
          <w:rFonts w:ascii="Cambria Math" w:hAnsi="Cambria Math" w:eastAsia="Cambria Math"/>
          <w:vertAlign w:val="baseline"/>
        </w:rPr>
        <w:t>&amp;</w:t>
      </w:r>
      <w:r>
        <w:rPr>
          <w:rFonts w:ascii="Cambria Math" w:hAnsi="Cambria Math" w:eastAsia="Cambria Math"/>
          <w:spacing w:val="39"/>
          <w:vertAlign w:val="baseline"/>
        </w:rPr>
        <w:t xml:space="preserve"> </w:t>
      </w:r>
      <w:r>
        <w:rPr>
          <w:rFonts w:ascii="Cambria Math" w:hAnsi="Cambria Math" w:eastAsia="Cambria Math"/>
          <w:position w:val="13"/>
          <w:sz w:val="16"/>
          <w:vertAlign w:val="baseline"/>
        </w:rPr>
        <w:t>𝑤2</w:t>
      </w:r>
      <w:r>
        <w:rPr>
          <w:rFonts w:ascii="Cambria Math" w:hAnsi="Cambria Math" w:eastAsia="Cambria Math"/>
          <w:spacing w:val="28"/>
          <w:position w:val="13"/>
          <w:sz w:val="16"/>
          <w:vertAlign w:val="baseline"/>
        </w:rPr>
        <w:t xml:space="preserve"> </w:t>
      </w:r>
      <w:r>
        <w:rPr>
          <w:rFonts w:ascii="Cambria Math" w:hAnsi="Cambria Math" w:eastAsia="Cambria Math"/>
          <w:vertAlign w:val="baseline"/>
        </w:rPr>
        <w:t>∶</w:t>
      </w:r>
      <w:r>
        <w:rPr>
          <w:rFonts w:ascii="Cambria Math" w:hAnsi="Cambria Math" w:eastAsia="Cambria Math"/>
          <w:spacing w:val="4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>time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>that used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>to</w:t>
      </w:r>
      <w:r>
        <w:rPr>
          <w:spacing w:val="4"/>
          <w:vertAlign w:val="baseline"/>
        </w:rPr>
        <w:t xml:space="preserve"> </w:t>
      </w:r>
      <w:r>
        <w:rPr>
          <w:vertAlign w:val="baseline"/>
        </w:rPr>
        <w:t>Complete</w:t>
      </w:r>
      <w:r>
        <w:rPr>
          <w:spacing w:val="3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4"/>
          <w:vertAlign w:val="baseline"/>
        </w:rPr>
        <w:t xml:space="preserve"> </w:t>
      </w:r>
      <w:r>
        <w:rPr>
          <w:spacing w:val="-2"/>
          <w:vertAlign w:val="baseline"/>
        </w:rPr>
        <w:t>workload.</w:t>
      </w:r>
    </w:p>
    <w:p>
      <w:pPr>
        <w:tabs>
          <w:tab w:val="left" w:pos="3872"/>
        </w:tabs>
        <w:spacing w:before="0" w:line="154" w:lineRule="exact"/>
        <w:ind w:left="3327" w:right="0" w:firstLine="0"/>
        <w:jc w:val="left"/>
        <w:rPr>
          <w:rFonts w:ascii="Cambria Math" w:hAnsi="Cambria Math"/>
          <w:sz w:val="16"/>
        </w:rPr>
      </w:pPr>
      <w:r>
        <w:rPr>
          <w:rFonts w:ascii="Cambria Math" w:hAnsi="Cambria Math"/>
          <w:spacing w:val="-10"/>
          <w:sz w:val="16"/>
        </w:rPr>
        <w:t>µ</w:t>
      </w:r>
      <w:r>
        <w:rPr>
          <w:rFonts w:ascii="Cambria Math" w:hAnsi="Cambria Math"/>
          <w:sz w:val="16"/>
        </w:rPr>
        <w:tab/>
      </w:r>
      <w:r>
        <w:rPr>
          <w:rFonts w:ascii="Cambria Math" w:hAnsi="Cambria Math"/>
          <w:spacing w:val="-10"/>
          <w:sz w:val="16"/>
        </w:rPr>
        <w:t>µ</w:t>
      </w:r>
    </w:p>
    <w:p>
      <w:pPr>
        <w:pStyle w:val="5"/>
        <w:spacing w:line="209" w:lineRule="exact"/>
        <w:ind w:left="3327"/>
      </w:pPr>
      <w:r>
        <w:pict>
          <v:rect id="docshape300" o:spid="_x0000_s1325" o:spt="1" style="position:absolute;left:0pt;margin-left:207.25pt;margin-top:10.75pt;height:0.7pt;width:11.15pt;mso-position-horizontal-relative:page;z-index:2517073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301" o:spid="_x0000_s1326" o:spt="1" style="position:absolute;left:0pt;margin-left:230.3pt;margin-top:10.75pt;height:0.7pt;width:24.8pt;mso-position-horizontal-relative:page;z-index:25170841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302" o:spid="_x0000_s1327" o:spt="1" style="position:absolute;left:0pt;margin-left:271.25pt;margin-top:10.75pt;height:0.7pt;width:6.7pt;mso-position-horizontal-relative:page;z-index:25170944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vertAlign w:val="superscript"/>
        </w:rPr>
        <w:t>µ</w:t>
      </w:r>
      <w:r>
        <w:rPr>
          <w:rFonts w:ascii="Cambria Math" w:hAnsi="Cambria Math" w:eastAsia="Cambria Math"/>
          <w:spacing w:val="30"/>
          <w:vertAlign w:val="baseline"/>
        </w:rPr>
        <w:t xml:space="preserve">  </w:t>
      </w:r>
      <w:r>
        <w:rPr>
          <w:rFonts w:ascii="Cambria Math" w:hAnsi="Cambria Math" w:eastAsia="Cambria Math"/>
          <w:vertAlign w:val="baseline"/>
        </w:rPr>
        <w:t>&amp;</w:t>
      </w:r>
      <w:r>
        <w:rPr>
          <w:rFonts w:ascii="Cambria Math" w:hAnsi="Cambria Math" w:eastAsia="Cambria Math"/>
          <w:spacing w:val="79"/>
          <w:w w:val="150"/>
          <w:vertAlign w:val="baseline"/>
        </w:rPr>
        <w:t xml:space="preserve"> </w:t>
      </w:r>
      <w:r>
        <w:rPr>
          <w:rFonts w:ascii="Cambria Math" w:hAnsi="Cambria Math" w:eastAsia="Cambria Math"/>
          <w:position w:val="13"/>
          <w:sz w:val="16"/>
          <w:vertAlign w:val="baseline"/>
        </w:rPr>
        <w:t>µ</w:t>
      </w:r>
      <w:r>
        <w:rPr>
          <w:rFonts w:ascii="Cambria Math" w:hAnsi="Cambria Math" w:eastAsia="Cambria Math"/>
          <w:spacing w:val="31"/>
          <w:position w:val="13"/>
          <w:sz w:val="16"/>
          <w:vertAlign w:val="baseline"/>
        </w:rPr>
        <w:t xml:space="preserve">  </w:t>
      </w:r>
      <w:r>
        <w:rPr>
          <w:rFonts w:ascii="Cambria Math" w:hAnsi="Cambria Math" w:eastAsia="Cambria Math"/>
          <w:vertAlign w:val="baseline"/>
        </w:rPr>
        <w:t>∶</w:t>
      </w:r>
      <w:r>
        <w:rPr>
          <w:rFonts w:ascii="Cambria Math" w:hAnsi="Cambria Math" w:eastAsia="Cambria Math"/>
          <w:spacing w:val="60"/>
          <w:w w:val="150"/>
          <w:vertAlign w:val="baseline"/>
        </w:rPr>
        <w:t xml:space="preserve"> </w:t>
      </w:r>
      <w:r>
        <w:rPr>
          <w:rFonts w:ascii="Cambria Math" w:hAnsi="Cambria Math" w:eastAsia="Cambria Math"/>
          <w:position w:val="13"/>
          <w:sz w:val="16"/>
          <w:vertAlign w:val="baseline"/>
        </w:rPr>
        <w:t>1</w:t>
      </w:r>
      <w:r>
        <w:rPr>
          <w:rFonts w:ascii="Cambria Math" w:hAnsi="Cambria Math" w:eastAsia="Cambria Math"/>
          <w:spacing w:val="2"/>
          <w:position w:val="13"/>
          <w:sz w:val="16"/>
          <w:vertAlign w:val="baseline"/>
        </w:rPr>
        <w:t xml:space="preserve"> </w:t>
      </w:r>
      <w:r>
        <w:rPr>
          <w:rFonts w:ascii="Cambria Math" w:hAnsi="Cambria Math" w:eastAsia="Cambria Math"/>
          <w:position w:val="14"/>
          <w:sz w:val="16"/>
          <w:vertAlign w:val="baseline"/>
        </w:rPr>
        <w:t>(</w:t>
      </w:r>
      <w:r>
        <w:rPr>
          <w:rFonts w:ascii="Cambria Math" w:hAnsi="Cambria Math" w:eastAsia="Cambria Math"/>
          <w:position w:val="13"/>
          <w:sz w:val="16"/>
          <w:vertAlign w:val="baseline"/>
        </w:rPr>
        <w:t>ℎ𝑟</w:t>
      </w:r>
      <w:r>
        <w:rPr>
          <w:rFonts w:ascii="Cambria Math" w:hAnsi="Cambria Math" w:eastAsia="Cambria Math"/>
          <w:position w:val="14"/>
          <w:sz w:val="16"/>
          <w:vertAlign w:val="baseline"/>
        </w:rPr>
        <w:t>)</w:t>
      </w:r>
      <w:r>
        <w:rPr>
          <w:rFonts w:ascii="Cambria Math" w:hAnsi="Cambria Math" w:eastAsia="Cambria Math"/>
          <w:spacing w:val="45"/>
          <w:position w:val="14"/>
          <w:sz w:val="16"/>
          <w:vertAlign w:val="baseline"/>
        </w:rPr>
        <w:t xml:space="preserve"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75"/>
          <w:vertAlign w:val="baseline"/>
        </w:rPr>
        <w:t xml:space="preserve"> </w:t>
      </w:r>
      <w:r>
        <w:rPr>
          <w:rFonts w:ascii="Cambria Math" w:hAnsi="Cambria Math" w:eastAsia="Cambria Math"/>
          <w:position w:val="13"/>
          <w:sz w:val="16"/>
          <w:vertAlign w:val="baseline"/>
        </w:rPr>
        <w:t>µ</w:t>
      </w:r>
      <w:r>
        <w:rPr>
          <w:rFonts w:ascii="Cambria Math" w:hAnsi="Cambria Math" w:eastAsia="Cambria Math"/>
          <w:spacing w:val="38"/>
          <w:position w:val="13"/>
          <w:sz w:val="16"/>
          <w:vertAlign w:val="baseline"/>
        </w:rPr>
        <w:t xml:space="preserve"> </w:t>
      </w:r>
      <w:r>
        <w:rPr>
          <w:vertAlign w:val="baseline"/>
        </w:rPr>
        <w:t>is</w:t>
      </w:r>
      <w:r>
        <w:rPr>
          <w:spacing w:val="1"/>
          <w:vertAlign w:val="baseline"/>
        </w:rPr>
        <w:t xml:space="preserve"> </w:t>
      </w:r>
      <w:r>
        <w:rPr>
          <w:vertAlign w:val="baseline"/>
        </w:rPr>
        <w:t>the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processing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rate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work</w:t>
      </w:r>
      <w:r>
        <w:rPr>
          <w:spacing w:val="2"/>
          <w:vertAlign w:val="baseline"/>
        </w:rPr>
        <w:t xml:space="preserve"> </w:t>
      </w:r>
      <w:r>
        <w:rPr>
          <w:vertAlign w:val="baseline"/>
        </w:rPr>
        <w:t>workload</w:t>
      </w:r>
      <w:r>
        <w:rPr>
          <w:spacing w:val="-1"/>
          <w:vertAlign w:val="baseline"/>
        </w:rPr>
        <w:t xml:space="preserve"> </w:t>
      </w:r>
      <w:r>
        <w:rPr>
          <w:vertAlign w:val="baseline"/>
        </w:rPr>
        <w:t>per</w:t>
      </w:r>
      <w:r>
        <w:rPr>
          <w:spacing w:val="1"/>
          <w:vertAlign w:val="baseline"/>
        </w:rPr>
        <w:t xml:space="preserve"> </w:t>
      </w:r>
      <w:r>
        <w:rPr>
          <w:spacing w:val="-2"/>
          <w:vertAlign w:val="baseline"/>
        </w:rPr>
        <w:t>hour.</w:t>
      </w:r>
    </w:p>
    <w:p>
      <w:pPr>
        <w:spacing w:after="0" w:line="209" w:lineRule="exact"/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5"/>
        <w:spacing w:line="20" w:lineRule="exact"/>
        <w:ind w:left="3260" w:right="-58"/>
        <w:rPr>
          <w:sz w:val="2"/>
        </w:rPr>
      </w:pPr>
      <w:r>
        <w:rPr>
          <w:sz w:val="2"/>
        </w:rPr>
        <w:pict>
          <v:group id="docshapegroup303" o:spid="_x0000_s1328" o:spt="203" style="height:0.75pt;width:11.2pt;" coordsize="224,15">
            <o:lock v:ext="edit"/>
            <v:rect id="docshape304" o:spid="_x0000_s1329" o:spt="1" style="position:absolute;left:0;top:0;height:15;width:224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5"/>
        <w:ind w:left="0" w:right="0" w:firstLine="0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5"/>
          <w:w w:val="110"/>
          <w:sz w:val="16"/>
        </w:rPr>
        <w:t>𝑤1</w:t>
      </w:r>
    </w:p>
    <w:p>
      <w:pPr>
        <w:tabs>
          <w:tab w:val="left" w:pos="652"/>
          <w:tab w:val="left" w:pos="1279"/>
        </w:tabs>
        <w:spacing w:before="0" w:line="188" w:lineRule="exact"/>
        <w:ind w:left="0" w:right="5508" w:firstLine="0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spacing w:val="-5"/>
          <w:w w:val="110"/>
          <w:sz w:val="16"/>
        </w:rPr>
        <w:t>𝑤2</w:t>
      </w:r>
      <w:r>
        <w:rPr>
          <w:rFonts w:ascii="Cambria Math" w:eastAsia="Cambria Math"/>
          <w:sz w:val="16"/>
        </w:rPr>
        <w:tab/>
      </w:r>
      <w:r>
        <w:rPr>
          <w:rFonts w:ascii="Cambria Math" w:eastAsia="Cambria Math"/>
          <w:spacing w:val="-10"/>
          <w:w w:val="110"/>
          <w:position w:val="9"/>
          <w:sz w:val="13"/>
        </w:rPr>
        <w:t>𝑤</w:t>
      </w:r>
      <w:r>
        <w:rPr>
          <w:rFonts w:ascii="Cambria Math" w:eastAsia="Cambria Math"/>
          <w:position w:val="9"/>
          <w:sz w:val="13"/>
        </w:rPr>
        <w:tab/>
      </w:r>
      <w:r>
        <w:rPr>
          <w:rFonts w:ascii="Cambria Math" w:eastAsia="Cambria Math"/>
          <w:spacing w:val="-10"/>
          <w:w w:val="110"/>
          <w:sz w:val="16"/>
        </w:rPr>
        <w:t>𝑤</w:t>
      </w:r>
    </w:p>
    <w:p>
      <w:pPr>
        <w:spacing w:before="0" w:line="117" w:lineRule="exact"/>
        <w:ind w:left="0" w:right="5499" w:firstLine="0"/>
        <w:jc w:val="center"/>
        <w:rPr>
          <w:rFonts w:ascii="Cambria Math" w:hAnsi="Cambria Math"/>
          <w:sz w:val="13"/>
        </w:rPr>
      </w:pPr>
      <w:r>
        <w:pict>
          <v:rect id="docshape305" o:spid="_x0000_s1330" o:spt="1" style="position:absolute;left:0pt;margin-left:239.9pt;margin-top:-2.15pt;height:0.45pt;width:5.6pt;mso-position-horizontal-relative:page;z-index:-25150259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/>
          <w:w w:val="99"/>
          <w:sz w:val="13"/>
        </w:rPr>
        <w:t>µ</w:t>
      </w:r>
    </w:p>
    <w:p>
      <w:pPr>
        <w:spacing w:after="0" w:line="117" w:lineRule="exact"/>
        <w:jc w:val="center"/>
        <w:rPr>
          <w:rFonts w:ascii="Cambria Math" w:hAnsi="Cambria Math"/>
          <w:sz w:val="13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3487" w:space="40"/>
            <w:col w:w="7483"/>
          </w:cols>
        </w:sectPr>
      </w:pPr>
    </w:p>
    <w:p>
      <w:pPr>
        <w:pStyle w:val="5"/>
        <w:ind w:left="1100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5778500" cy="3839210"/>
            <wp:effectExtent l="0" t="0" r="0" b="0"/>
            <wp:docPr id="15" name="image8.png" descr="A picture containing text, wall, indoo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A picture containing text, wall, indoor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705" cy="38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/>
        <w:rPr>
          <w:rFonts w:ascii="Cambria Math"/>
          <w:sz w:val="10"/>
        </w:rPr>
      </w:pPr>
    </w:p>
    <w:p>
      <w:pPr>
        <w:pStyle w:val="9"/>
        <w:numPr>
          <w:ilvl w:val="0"/>
          <w:numId w:val="2"/>
        </w:numPr>
        <w:tabs>
          <w:tab w:val="left" w:pos="1460"/>
          <w:tab w:val="left" w:pos="1461"/>
        </w:tabs>
        <w:spacing w:before="101" w:after="0" w:line="240" w:lineRule="auto"/>
        <w:ind w:left="1460" w:right="0" w:hanging="361"/>
        <w:jc w:val="left"/>
        <w:rPr>
          <w:sz w:val="22"/>
        </w:rPr>
      </w:pPr>
      <w:r>
        <w:rPr>
          <w:sz w:val="22"/>
        </w:rPr>
        <w:t>There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4</w:t>
      </w:r>
      <w:r>
        <w:rPr>
          <w:spacing w:val="-2"/>
          <w:sz w:val="22"/>
        </w:rPr>
        <w:t xml:space="preserve"> </w:t>
      </w:r>
      <w:r>
        <w:rPr>
          <w:sz w:val="22"/>
        </w:rPr>
        <w:t>Servers,</w:t>
      </w:r>
      <w:r>
        <w:rPr>
          <w:spacing w:val="-4"/>
          <w:sz w:val="22"/>
        </w:rPr>
        <w:t xml:space="preserve"> </w:t>
      </w:r>
      <w:r>
        <w:rPr>
          <w:sz w:val="22"/>
        </w:rPr>
        <w:t>which</w:t>
      </w:r>
      <w:r>
        <w:rPr>
          <w:spacing w:val="-5"/>
          <w:sz w:val="22"/>
        </w:rPr>
        <w:t xml:space="preserve"> </w:t>
      </w:r>
      <w:r>
        <w:rPr>
          <w:sz w:val="22"/>
        </w:rPr>
        <w:t>means</w:t>
      </w:r>
      <w:r>
        <w:rPr>
          <w:spacing w:val="-4"/>
          <w:sz w:val="22"/>
        </w:rPr>
        <w:t xml:space="preserve"> </w:t>
      </w:r>
      <w:r>
        <w:rPr>
          <w:sz w:val="22"/>
        </w:rPr>
        <w:t>this</w:t>
      </w:r>
      <w:r>
        <w:rPr>
          <w:spacing w:val="-4"/>
          <w:sz w:val="22"/>
        </w:rPr>
        <w:t xml:space="preserve"> </w:t>
      </w:r>
      <w:r>
        <w:rPr>
          <w:sz w:val="22"/>
        </w:rPr>
        <w:t>model</w:t>
      </w:r>
      <w:r>
        <w:rPr>
          <w:spacing w:val="-2"/>
          <w:sz w:val="22"/>
        </w:rPr>
        <w:t xml:space="preserve"> </w:t>
      </w:r>
      <w:r>
        <w:rPr>
          <w:sz w:val="22"/>
        </w:rPr>
        <w:t>is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M/M/m.</w:t>
      </w:r>
    </w:p>
    <w:p>
      <w:pPr>
        <w:pStyle w:val="9"/>
        <w:numPr>
          <w:ilvl w:val="0"/>
          <w:numId w:val="2"/>
        </w:numPr>
        <w:tabs>
          <w:tab w:val="left" w:pos="1460"/>
          <w:tab w:val="left" w:pos="1461"/>
        </w:tabs>
        <w:spacing w:before="3" w:after="0" w:line="237" w:lineRule="auto"/>
        <w:ind w:left="1460" w:right="1099" w:hanging="360"/>
        <w:jc w:val="left"/>
        <w:rPr>
          <w:sz w:val="22"/>
        </w:rPr>
      </w:pPr>
      <w:r>
        <w:rPr>
          <w:sz w:val="22"/>
        </w:rPr>
        <w:t>We</w:t>
      </w:r>
      <w:r>
        <w:rPr>
          <w:spacing w:val="-1"/>
          <w:sz w:val="22"/>
        </w:rPr>
        <w:t xml:space="preserve"> </w:t>
      </w:r>
      <w:r>
        <w:rPr>
          <w:sz w:val="22"/>
        </w:rPr>
        <w:t>treat</w:t>
      </w:r>
      <w:r>
        <w:rPr>
          <w:spacing w:val="-3"/>
          <w:sz w:val="22"/>
        </w:rPr>
        <w:t xml:space="preserve"> </w:t>
      </w:r>
      <w:r>
        <w:rPr>
          <w:sz w:val="22"/>
        </w:rPr>
        <w:t>Class</w:t>
      </w:r>
      <w:r>
        <w:rPr>
          <w:spacing w:val="-4"/>
          <w:sz w:val="22"/>
        </w:rPr>
        <w:t xml:space="preserve"> </w:t>
      </w:r>
      <w:r>
        <w:rPr>
          <w:sz w:val="22"/>
        </w:rPr>
        <w:t>1</w:t>
      </w:r>
      <w:r>
        <w:rPr>
          <w:spacing w:val="-1"/>
          <w:sz w:val="22"/>
        </w:rPr>
        <w:t xml:space="preserve"> </w:t>
      </w:r>
      <w:r>
        <w:rPr>
          <w:sz w:val="22"/>
        </w:rPr>
        <w:t>Request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1"/>
          <w:sz w:val="22"/>
        </w:rPr>
        <w:t xml:space="preserve"> </w:t>
      </w:r>
      <w:r>
        <w:rPr>
          <w:sz w:val="22"/>
        </w:rPr>
        <w:t>one-person</w:t>
      </w:r>
      <w:r>
        <w:rPr>
          <w:spacing w:val="-2"/>
          <w:sz w:val="22"/>
        </w:rPr>
        <w:t xml:space="preserve"> </w:t>
      </w:r>
      <w:r>
        <w:rPr>
          <w:sz w:val="22"/>
        </w:rPr>
        <w:t>team</w:t>
      </w:r>
      <w:r>
        <w:rPr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2"/>
          <w:sz w:val="22"/>
        </w:rPr>
        <w:t xml:space="preserve"> </w:t>
      </w:r>
      <w:r>
        <w:rPr>
          <w:sz w:val="22"/>
        </w:rPr>
        <w:t>Class</w:t>
      </w:r>
      <w:r>
        <w:rPr>
          <w:spacing w:val="-1"/>
          <w:sz w:val="22"/>
        </w:rPr>
        <w:t xml:space="preserve"> </w:t>
      </w:r>
      <w:r>
        <w:rPr>
          <w:sz w:val="22"/>
        </w:rPr>
        <w:t>2</w:t>
      </w:r>
      <w:r>
        <w:rPr>
          <w:spacing w:val="-2"/>
          <w:sz w:val="22"/>
        </w:rPr>
        <w:t xml:space="preserve"> </w:t>
      </w:r>
      <w:r>
        <w:rPr>
          <w:sz w:val="22"/>
        </w:rPr>
        <w:t>Request</w:t>
      </w:r>
      <w:r>
        <w:rPr>
          <w:spacing w:val="-1"/>
          <w:sz w:val="22"/>
        </w:rPr>
        <w:t xml:space="preserve"> </w:t>
      </w:r>
      <w:r>
        <w:rPr>
          <w:sz w:val="22"/>
        </w:rPr>
        <w:t>as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4"/>
          <w:sz w:val="22"/>
        </w:rPr>
        <w:t xml:space="preserve"> </w:t>
      </w:r>
      <w:r>
        <w:rPr>
          <w:sz w:val="22"/>
        </w:rPr>
        <w:t>Two-people</w:t>
      </w:r>
      <w:r>
        <w:rPr>
          <w:spacing w:val="-1"/>
          <w:sz w:val="22"/>
        </w:rPr>
        <w:t xml:space="preserve"> </w:t>
      </w:r>
      <w:r>
        <w:rPr>
          <w:sz w:val="22"/>
        </w:rPr>
        <w:t>team.</w:t>
      </w:r>
      <w:r>
        <w:rPr>
          <w:spacing w:val="-2"/>
          <w:sz w:val="22"/>
        </w:rPr>
        <w:t xml:space="preserve"> </w:t>
      </w:r>
      <w:r>
        <w:rPr>
          <w:sz w:val="22"/>
        </w:rPr>
        <w:t>So, when a Request finishes, we return a probability of a Class team finish.</w:t>
      </w:r>
    </w:p>
    <w:p>
      <w:pPr>
        <w:pStyle w:val="9"/>
        <w:numPr>
          <w:ilvl w:val="0"/>
          <w:numId w:val="2"/>
        </w:numPr>
        <w:tabs>
          <w:tab w:val="left" w:pos="1460"/>
          <w:tab w:val="left" w:pos="1461"/>
        </w:tabs>
        <w:spacing w:before="2" w:after="0" w:line="240" w:lineRule="auto"/>
        <w:ind w:left="1460" w:right="1791" w:hanging="360"/>
        <w:jc w:val="left"/>
        <w:rPr>
          <w:sz w:val="22"/>
        </w:rPr>
      </w:pPr>
      <w:r>
        <w:rPr>
          <w:sz w:val="22"/>
        </w:rPr>
        <w:t>When</w:t>
      </w:r>
      <w:r>
        <w:rPr>
          <w:spacing w:val="-3"/>
          <w:sz w:val="22"/>
        </w:rPr>
        <w:t xml:space="preserve"> </w:t>
      </w:r>
      <w:r>
        <w:rPr>
          <w:sz w:val="22"/>
        </w:rPr>
        <w:t>State</w:t>
      </w:r>
      <w:r>
        <w:rPr>
          <w:spacing w:val="-1"/>
          <w:sz w:val="22"/>
        </w:rPr>
        <w:t xml:space="preserve"> </w:t>
      </w:r>
      <w:r>
        <w:rPr>
          <w:sz w:val="22"/>
        </w:rPr>
        <w:t>(2,1)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(1,1).</w:t>
      </w:r>
      <w:r>
        <w:rPr>
          <w:spacing w:val="-2"/>
          <w:sz w:val="22"/>
        </w:rPr>
        <w:t xml:space="preserve"> </w:t>
      </w:r>
      <w:r>
        <w:rPr>
          <w:sz w:val="22"/>
        </w:rPr>
        <w:t>There</w:t>
      </w:r>
      <w:r>
        <w:rPr>
          <w:spacing w:val="-1"/>
          <w:sz w:val="22"/>
        </w:rPr>
        <w:t xml:space="preserve"> </w:t>
      </w:r>
      <w:r>
        <w:rPr>
          <w:sz w:val="22"/>
        </w:rPr>
        <w:t>are</w:t>
      </w:r>
      <w:r>
        <w:rPr>
          <w:spacing w:val="-5"/>
          <w:sz w:val="22"/>
        </w:rPr>
        <w:t xml:space="preserve"> </w:t>
      </w:r>
      <w:r>
        <w:rPr>
          <w:sz w:val="22"/>
        </w:rPr>
        <w:t>two</w:t>
      </w:r>
      <w:r>
        <w:rPr>
          <w:spacing w:val="-3"/>
          <w:sz w:val="22"/>
        </w:rPr>
        <w:t xml:space="preserve"> </w:t>
      </w:r>
      <w:r>
        <w:rPr>
          <w:sz w:val="22"/>
        </w:rPr>
        <w:t>Class</w:t>
      </w:r>
      <w:r>
        <w:rPr>
          <w:spacing w:val="-5"/>
          <w:sz w:val="22"/>
        </w:rPr>
        <w:t xml:space="preserve"> </w:t>
      </w:r>
      <w:r>
        <w:rPr>
          <w:sz w:val="22"/>
        </w:rPr>
        <w:t>1</w:t>
      </w:r>
      <w:r>
        <w:rPr>
          <w:spacing w:val="-2"/>
          <w:sz w:val="22"/>
        </w:rPr>
        <w:t xml:space="preserve"> </w:t>
      </w:r>
      <w:r>
        <w:rPr>
          <w:sz w:val="22"/>
        </w:rPr>
        <w:t>Requests,</w:t>
      </w:r>
      <w:r>
        <w:rPr>
          <w:spacing w:val="-1"/>
          <w:sz w:val="22"/>
        </w:rPr>
        <w:t xml:space="preserve"> </w:t>
      </w:r>
      <w:r>
        <w:rPr>
          <w:sz w:val="22"/>
        </w:rPr>
        <w:t>and</w:t>
      </w:r>
      <w:r>
        <w:rPr>
          <w:spacing w:val="-3"/>
          <w:sz w:val="22"/>
        </w:rPr>
        <w:t xml:space="preserve"> </w:t>
      </w:r>
      <w:r>
        <w:rPr>
          <w:sz w:val="22"/>
        </w:rPr>
        <w:t>we</w:t>
      </w:r>
      <w:r>
        <w:rPr>
          <w:spacing w:val="-1"/>
          <w:sz w:val="22"/>
        </w:rPr>
        <w:t xml:space="preserve"> </w:t>
      </w:r>
      <w:r>
        <w:rPr>
          <w:sz w:val="22"/>
        </w:rPr>
        <w:t>need</w:t>
      </w:r>
      <w:r>
        <w:rPr>
          <w:spacing w:val="-2"/>
          <w:sz w:val="22"/>
        </w:rPr>
        <w:t xml:space="preserve"> </w:t>
      </w:r>
      <w:r>
        <w:rPr>
          <w:sz w:val="22"/>
        </w:rPr>
        <w:t>to</w:t>
      </w:r>
      <w:r>
        <w:rPr>
          <w:spacing w:val="-1"/>
          <w:sz w:val="22"/>
        </w:rPr>
        <w:t xml:space="preserve"> </w:t>
      </w:r>
      <w:r>
        <w:rPr>
          <w:sz w:val="22"/>
        </w:rPr>
        <w:t>consider</w:t>
      </w:r>
      <w:r>
        <w:rPr>
          <w:spacing w:val="-2"/>
          <w:sz w:val="22"/>
        </w:rPr>
        <w:t xml:space="preserve"> </w:t>
      </w:r>
      <w:r>
        <w:rPr>
          <w:sz w:val="22"/>
        </w:rPr>
        <w:t>the probability of either one of the Class 1 requests finishing. So, we need to µ/w1 * 2.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4"/>
        <w:ind w:right="999"/>
      </w:pPr>
      <w:r>
        <w:rPr>
          <w:i/>
        </w:rPr>
        <w:t>b)</w:t>
      </w:r>
      <w:r>
        <w:rPr>
          <w:i/>
          <w:spacing w:val="80"/>
          <w:w w:val="150"/>
        </w:rPr>
        <w:t xml:space="preserve"> </w:t>
      </w:r>
      <w:r>
        <w:rPr>
          <w:i/>
        </w:rPr>
        <w:t>Assuming that</w:t>
      </w:r>
      <w:r>
        <w:rPr>
          <w:i/>
          <w:spacing w:val="-3"/>
        </w:rPr>
        <w:t xml:space="preserve"> </w:t>
      </w:r>
      <w:r>
        <w:rPr>
          <w:i/>
        </w:rPr>
        <w:t>n =</w:t>
      </w:r>
      <w:r>
        <w:rPr>
          <w:i/>
          <w:spacing w:val="-3"/>
        </w:rPr>
        <w:t xml:space="preserve"> </w:t>
      </w:r>
      <w:r>
        <w:rPr>
          <w:i/>
        </w:rPr>
        <w:t>4,</w:t>
      </w:r>
      <w:r>
        <w:rPr>
          <w:i/>
          <w:spacing w:val="-2"/>
        </w:rPr>
        <w:t xml:space="preserve"> </w:t>
      </w:r>
      <w:r>
        <w:rPr>
          <w:rFonts w:ascii="Cambria Math" w:hAnsi="Cambria Math" w:eastAsia="Cambria Math"/>
          <w:b w:val="0"/>
          <w:i w:val="0"/>
        </w:rPr>
        <w:t>𝝀</w:t>
      </w:r>
      <w:r>
        <w:rPr>
          <w:rFonts w:ascii="Cambria Math" w:hAnsi="Cambria Math" w:eastAsia="Cambria Math"/>
          <w:b w:val="0"/>
          <w:i w:val="0"/>
          <w:spacing w:val="-13"/>
        </w:rPr>
        <w:t xml:space="preserve"> </w:t>
      </w:r>
      <w:r>
        <w:rPr>
          <w:i/>
          <w:sz w:val="16"/>
        </w:rPr>
        <w:t>1</w:t>
      </w:r>
      <w:r>
        <w:rPr>
          <w:i/>
          <w:spacing w:val="-2"/>
          <w:sz w:val="16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2.7,</w:t>
      </w:r>
      <w:r>
        <w:rPr>
          <w:i/>
          <w:spacing w:val="-2"/>
        </w:rPr>
        <w:t xml:space="preserve"> </w:t>
      </w:r>
      <w:r>
        <w:rPr>
          <w:rFonts w:ascii="Cambria Math" w:hAnsi="Cambria Math" w:eastAsia="Cambria Math"/>
          <w:b w:val="0"/>
          <w:i w:val="0"/>
        </w:rPr>
        <w:t>𝝀</w:t>
      </w:r>
      <w:r>
        <w:rPr>
          <w:rFonts w:ascii="Cambria Math" w:hAnsi="Cambria Math" w:eastAsia="Cambria Math"/>
          <w:b w:val="0"/>
          <w:i w:val="0"/>
          <w:spacing w:val="-13"/>
        </w:rPr>
        <w:t xml:space="preserve"> </w:t>
      </w:r>
      <w:r>
        <w:rPr>
          <w:i/>
          <w:sz w:val="16"/>
        </w:rPr>
        <w:t>2</w:t>
      </w:r>
      <w:r>
        <w:rPr>
          <w:i/>
          <w:spacing w:val="-2"/>
          <w:sz w:val="16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1.5,</w:t>
      </w:r>
      <w:r>
        <w:rPr>
          <w:i/>
          <w:spacing w:val="-2"/>
        </w:rPr>
        <w:t xml:space="preserve"> </w:t>
      </w:r>
      <w:r>
        <w:rPr>
          <w:rFonts w:ascii="Cambria Math" w:hAnsi="Cambria Math" w:eastAsia="Cambria Math"/>
          <w:b w:val="0"/>
          <w:i w:val="0"/>
        </w:rPr>
        <w:t>𝒘</w:t>
      </w:r>
      <w:r>
        <w:rPr>
          <w:i/>
          <w:sz w:val="16"/>
        </w:rPr>
        <w:t>1</w:t>
      </w:r>
      <w:r>
        <w:rPr>
          <w:i/>
          <w:spacing w:val="-2"/>
          <w:sz w:val="16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10.4,</w:t>
      </w:r>
      <w:r>
        <w:rPr>
          <w:i/>
          <w:spacing w:val="-5"/>
        </w:rPr>
        <w:t xml:space="preserve"> </w:t>
      </w:r>
      <w:r>
        <w:rPr>
          <w:rFonts w:ascii="Cambria Math" w:hAnsi="Cambria Math" w:eastAsia="Cambria Math"/>
          <w:b w:val="0"/>
          <w:i w:val="0"/>
        </w:rPr>
        <w:t>𝒘</w:t>
      </w:r>
      <w:r>
        <w:rPr>
          <w:i/>
          <w:sz w:val="16"/>
        </w:rPr>
        <w:t>2</w:t>
      </w:r>
      <w:r>
        <w:rPr>
          <w:i/>
          <w:spacing w:val="-2"/>
          <w:sz w:val="16"/>
        </w:rPr>
        <w:t xml:space="preserve"> </w:t>
      </w:r>
      <w:r>
        <w:rPr>
          <w:i/>
        </w:rPr>
        <w:t>=</w:t>
      </w:r>
      <w:r>
        <w:rPr>
          <w:i/>
          <w:spacing w:val="-1"/>
        </w:rPr>
        <w:t xml:space="preserve"> </w:t>
      </w:r>
      <w:r>
        <w:rPr>
          <w:i/>
        </w:rPr>
        <w:t>15.3</w:t>
      </w:r>
      <w:r>
        <w:rPr>
          <w:i/>
          <w:spacing w:val="-5"/>
        </w:rPr>
        <w:t xml:space="preserve"> </w:t>
      </w:r>
      <w:r>
        <w:rPr>
          <w:i/>
        </w:rPr>
        <w:t>and</w:t>
      </w:r>
      <w:r>
        <w:rPr>
          <w:i/>
          <w:spacing w:val="-1"/>
        </w:rPr>
        <w:t xml:space="preserve"> </w:t>
      </w:r>
      <w:r>
        <w:rPr>
          <w:rFonts w:ascii="Cambria Math" w:hAnsi="Cambria Math" w:eastAsia="Cambria Math"/>
          <w:b w:val="0"/>
          <w:i w:val="0"/>
        </w:rPr>
        <w:t xml:space="preserve">µ </w:t>
      </w:r>
      <w:r>
        <w:rPr>
          <w:i/>
        </w:rPr>
        <w:t>=</w:t>
      </w:r>
      <w:r>
        <w:rPr>
          <w:i/>
          <w:spacing w:val="-3"/>
        </w:rPr>
        <w:t xml:space="preserve"> </w:t>
      </w:r>
      <w:r>
        <w:rPr>
          <w:i/>
        </w:rPr>
        <w:t>70. Answer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t xml:space="preserve"> following questions.</w:t>
      </w:r>
    </w:p>
    <w:p>
      <w:pPr>
        <w:pStyle w:val="9"/>
        <w:numPr>
          <w:ilvl w:val="0"/>
          <w:numId w:val="3"/>
        </w:numPr>
        <w:tabs>
          <w:tab w:val="left" w:pos="2180"/>
          <w:tab w:val="left" w:pos="2181"/>
        </w:tabs>
        <w:spacing w:before="0" w:after="0" w:line="240" w:lineRule="auto"/>
        <w:ind w:left="2180" w:right="1256" w:hanging="720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 xml:space="preserve"> </w:t>
      </w:r>
      <w:r>
        <w:rPr>
          <w:sz w:val="22"/>
        </w:rPr>
        <w:t>are</w:t>
      </w:r>
      <w:r>
        <w:rPr>
          <w:spacing w:val="-4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steady</w:t>
      </w:r>
      <w:r>
        <w:rPr>
          <w:spacing w:val="-2"/>
          <w:sz w:val="22"/>
        </w:rPr>
        <w:t xml:space="preserve"> </w:t>
      </w:r>
      <w:r>
        <w:rPr>
          <w:sz w:val="22"/>
        </w:rPr>
        <w:t>state</w:t>
      </w:r>
      <w:r>
        <w:rPr>
          <w:spacing w:val="-6"/>
          <w:sz w:val="22"/>
        </w:rPr>
        <w:t xml:space="preserve"> </w:t>
      </w:r>
      <w:r>
        <w:rPr>
          <w:sz w:val="22"/>
        </w:rPr>
        <w:t>probabilities</w:t>
      </w:r>
      <w:r>
        <w:rPr>
          <w:spacing w:val="-4"/>
          <w:sz w:val="22"/>
        </w:rPr>
        <w:t xml:space="preserve"> </w:t>
      </w:r>
      <w:r>
        <w:rPr>
          <w:sz w:val="22"/>
        </w:rPr>
        <w:t>of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1"/>
          <w:sz w:val="22"/>
        </w:rPr>
        <w:t xml:space="preserve"> </w:t>
      </w:r>
      <w:r>
        <w:rPr>
          <w:sz w:val="22"/>
        </w:rPr>
        <w:t>states</w:t>
      </w:r>
      <w:r>
        <w:rPr>
          <w:spacing w:val="-5"/>
          <w:sz w:val="22"/>
        </w:rPr>
        <w:t xml:space="preserve"> </w:t>
      </w:r>
      <w:r>
        <w:rPr>
          <w:sz w:val="22"/>
        </w:rPr>
        <w:t>for</w:t>
      </w:r>
      <w:r>
        <w:rPr>
          <w:spacing w:val="-2"/>
          <w:sz w:val="22"/>
        </w:rPr>
        <w:t xml:space="preserve"> </w:t>
      </w:r>
      <w:r>
        <w:rPr>
          <w:sz w:val="22"/>
        </w:rPr>
        <w:t>the</w:t>
      </w:r>
      <w:r>
        <w:rPr>
          <w:spacing w:val="-4"/>
          <w:sz w:val="22"/>
        </w:rPr>
        <w:t xml:space="preserve"> </w:t>
      </w:r>
      <w:r>
        <w:rPr>
          <w:sz w:val="22"/>
        </w:rPr>
        <w:t>continuous-time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Markov </w:t>
      </w:r>
      <w:r>
        <w:rPr>
          <w:spacing w:val="-2"/>
          <w:sz w:val="22"/>
        </w:rPr>
        <w:t>chain?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51"/>
        <w:ind w:left="1458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26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𝜆2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0" w:line="117" w:lineRule="exact"/>
        <w:ind w:left="74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10"/>
          <w:sz w:val="14"/>
        </w:rPr>
        <w:t>µ</w:t>
      </w:r>
    </w:p>
    <w:p>
      <w:pPr>
        <w:pStyle w:val="5"/>
        <w:spacing w:before="7"/>
        <w:rPr>
          <w:rFonts w:ascii="Cambria Math"/>
          <w:sz w:val="2"/>
        </w:rPr>
      </w:pPr>
    </w:p>
    <w:p>
      <w:pPr>
        <w:pStyle w:val="5"/>
        <w:spacing w:line="20" w:lineRule="exact"/>
        <w:ind w:left="24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06" o:spid="_x0000_s1331" o:spt="203" style="height:0.5pt;width:9pt;" coordsize="180,10">
            <o:lock v:ext="edit"/>
            <v:rect id="docshape307" o:spid="_x0000_s1332" o:spt="1" style="position:absolute;left:0;top:0;height:10;width:18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24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51"/>
        <w:ind w:left="-10" w:right="0" w:firstLine="0"/>
        <w:jc w:val="left"/>
        <w:rPr>
          <w:rFonts w:ascii="Cambria Math" w:hAnsi="Cambria Math" w:eastAsia="Cambria Math"/>
          <w:sz w:val="14"/>
        </w:rPr>
      </w:pPr>
      <w:r>
        <w:br w:type="column"/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0" w:line="117" w:lineRule="exact"/>
        <w:ind w:left="43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10"/>
          <w:sz w:val="14"/>
        </w:rPr>
        <w:t>µ</w:t>
      </w:r>
    </w:p>
    <w:p>
      <w:pPr>
        <w:pStyle w:val="5"/>
        <w:spacing w:before="7"/>
        <w:rPr>
          <w:rFonts w:ascii="Cambria Math"/>
          <w:sz w:val="2"/>
        </w:rPr>
      </w:pPr>
    </w:p>
    <w:p>
      <w:pPr>
        <w:pStyle w:val="5"/>
        <w:spacing w:line="20" w:lineRule="exact"/>
        <w:ind w:left="-8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08" o:spid="_x0000_s1333" o:spt="203" style="height:0.5pt;width:9pt;" coordsize="180,10">
            <o:lock v:ext="edit"/>
            <v:rect id="docshape309" o:spid="_x0000_s1334" o:spt="1" style="position:absolute;left:0;top:0;height:10;width:18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-8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𝑤2</w:t>
      </w:r>
    </w:p>
    <w:p>
      <w:pPr>
        <w:spacing w:before="51"/>
        <w:ind w:left="-10" w:right="0" w:firstLine="0"/>
        <w:jc w:val="left"/>
        <w:rPr>
          <w:rFonts w:ascii="Cambria Math" w:hAnsi="Cambria Math" w:eastAsia="Cambria Math"/>
          <w:sz w:val="14"/>
        </w:rPr>
      </w:pPr>
      <w:r>
        <w:br w:type="column"/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5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6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8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4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5">
            <w:col w:w="2798" w:space="40"/>
            <w:col w:w="205" w:space="39"/>
            <w:col w:w="658" w:space="40"/>
            <w:col w:w="174" w:space="39"/>
            <w:col w:w="7017"/>
          </w:cols>
        </w:sectPr>
      </w:pPr>
    </w:p>
    <w:p>
      <w:pPr>
        <w:pStyle w:val="5"/>
        <w:spacing w:before="7"/>
        <w:rPr>
          <w:rFonts w:ascii="Cambria Math"/>
          <w:sz w:val="19"/>
        </w:rPr>
      </w:pPr>
    </w:p>
    <w:p>
      <w:pPr>
        <w:spacing w:before="0"/>
        <w:ind w:left="1246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−𝜆1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3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3" w:line="240" w:lineRule="auto"/>
        <w:rPr>
          <w:rFonts w:ascii="Cambria Math"/>
          <w:sz w:val="11"/>
        </w:rPr>
      </w:pPr>
      <w:r>
        <w:br w:type="column"/>
      </w:r>
    </w:p>
    <w:p>
      <w:pPr>
        <w:spacing w:before="0"/>
        <w:ind w:left="11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99"/>
          <w:sz w:val="14"/>
        </w:rPr>
        <w:t>µ</w:t>
      </w:r>
    </w:p>
    <w:p>
      <w:pPr>
        <w:spacing w:before="38"/>
        <w:ind w:left="-39" w:right="0" w:firstLine="0"/>
        <w:jc w:val="left"/>
        <w:rPr>
          <w:rFonts w:ascii="Cambria Math" w:eastAsia="Cambria Math"/>
          <w:sz w:val="14"/>
        </w:rPr>
      </w:pPr>
      <w:r>
        <w:pict>
          <v:rect id="docshape310" o:spid="_x0000_s1335" o:spt="1" style="position:absolute;left:0pt;margin-left:131.85pt;margin-top:1.55pt;height:0.45pt;width:9pt;mso-position-horizontal-relative:page;z-index:25171046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7" w:line="240" w:lineRule="auto"/>
        <w:rPr>
          <w:rFonts w:ascii="Cambria Math"/>
          <w:sz w:val="19"/>
        </w:rPr>
      </w:pPr>
      <w:r>
        <w:br w:type="column"/>
      </w:r>
    </w:p>
    <w:p>
      <w:pPr>
        <w:spacing w:before="0"/>
        <w:ind w:left="-10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𝜆2)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3" w:line="240" w:lineRule="auto"/>
        <w:rPr>
          <w:rFonts w:ascii="Cambria Math"/>
          <w:sz w:val="11"/>
        </w:rPr>
      </w:pPr>
      <w:r>
        <w:br w:type="column"/>
      </w:r>
    </w:p>
    <w:p>
      <w:pPr>
        <w:spacing w:before="0"/>
        <w:ind w:left="2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spacing w:val="-5"/>
          <w:sz w:val="14"/>
        </w:rPr>
        <w:t>2µ</w:t>
      </w:r>
    </w:p>
    <w:p>
      <w:pPr>
        <w:pStyle w:val="5"/>
        <w:spacing w:before="8"/>
        <w:rPr>
          <w:rFonts w:ascii="Cambria Math"/>
          <w:sz w:val="2"/>
        </w:rPr>
      </w:pPr>
    </w:p>
    <w:p>
      <w:pPr>
        <w:pStyle w:val="5"/>
        <w:spacing w:line="20" w:lineRule="exact"/>
        <w:ind w:left="-10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11" o:spid="_x0000_s1336" o:spt="203" style="height:0.5pt;width:9pt;" coordsize="180,10">
            <o:lock v:ext="edit"/>
            <v:rect id="docshape312" o:spid="_x0000_s1337" o:spt="1" style="position:absolute;left:0;top:0;height:10;width:18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-10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7" w:line="240" w:lineRule="auto"/>
        <w:rPr>
          <w:rFonts w:ascii="Cambria Math"/>
          <w:sz w:val="19"/>
        </w:rPr>
      </w:pPr>
      <w:r>
        <w:br w:type="column"/>
      </w:r>
    </w:p>
    <w:p>
      <w:pPr>
        <w:spacing w:before="0"/>
        <w:ind w:left="-7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3" w:line="240" w:lineRule="auto"/>
        <w:rPr>
          <w:rFonts w:ascii="Cambria Math"/>
          <w:sz w:val="11"/>
        </w:rPr>
      </w:pPr>
      <w:r>
        <w:br w:type="column"/>
      </w:r>
    </w:p>
    <w:p>
      <w:pPr>
        <w:spacing w:before="0"/>
        <w:ind w:left="40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99"/>
          <w:sz w:val="14"/>
        </w:rPr>
        <w:t>µ</w:t>
      </w:r>
    </w:p>
    <w:p>
      <w:pPr>
        <w:pStyle w:val="5"/>
        <w:spacing w:before="8"/>
        <w:rPr>
          <w:rFonts w:ascii="Cambria Math"/>
          <w:sz w:val="2"/>
        </w:rPr>
      </w:pPr>
    </w:p>
    <w:p>
      <w:pPr>
        <w:pStyle w:val="5"/>
        <w:spacing w:line="20" w:lineRule="exact"/>
        <w:ind w:left="-10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13" o:spid="_x0000_s1338" o:spt="203" style="height:0.5pt;width:9pt;" coordsize="180,10">
            <o:lock v:ext="edit"/>
            <v:rect id="docshape314" o:spid="_x0000_s1339" o:spt="1" style="position:absolute;left:0;top:0;height:10;width:18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0"/>
        <w:ind w:left="-10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𝑤2</w:t>
      </w:r>
    </w:p>
    <w:p>
      <w:pPr>
        <w:spacing w:before="7" w:line="240" w:lineRule="auto"/>
        <w:rPr>
          <w:rFonts w:ascii="Cambria Math"/>
          <w:sz w:val="19"/>
        </w:rPr>
      </w:pPr>
      <w:r>
        <w:br w:type="column"/>
      </w:r>
    </w:p>
    <w:p>
      <w:pPr>
        <w:spacing w:before="0"/>
        <w:ind w:left="-10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30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2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8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4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7">
            <w:col w:w="2297" w:space="40"/>
            <w:col w:w="142" w:space="39"/>
            <w:col w:w="2167" w:space="40"/>
            <w:col w:w="171" w:space="39"/>
            <w:col w:w="659" w:space="40"/>
            <w:col w:w="171" w:space="40"/>
            <w:col w:w="5165"/>
          </w:cols>
        </w:sectPr>
      </w:pPr>
    </w:p>
    <w:p>
      <w:pPr>
        <w:spacing w:before="108" w:line="131" w:lineRule="exact"/>
        <w:ind w:left="3214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99"/>
          <w:sz w:val="14"/>
        </w:rPr>
        <w:t>µ</w:t>
      </w:r>
    </w:p>
    <w:p>
      <w:pPr>
        <w:spacing w:before="0" w:line="95" w:lineRule="exact"/>
        <w:ind w:left="1306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15" o:spid="_x0000_s1340" o:spt="1" style="position:absolute;left:0pt;margin-left:175.2pt;margin-top:3.2pt;height:0.45pt;width:9pt;mso-position-horizontal-relative:page;z-index:2517114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−𝜆2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 xml:space="preserve">+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08" w:line="131" w:lineRule="exact"/>
        <w:ind w:left="2304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10"/>
          <w:w w:val="95"/>
          <w:sz w:val="14"/>
        </w:rPr>
        <w:t>µ</w:t>
      </w:r>
    </w:p>
    <w:p>
      <w:pPr>
        <w:spacing w:before="0" w:line="95" w:lineRule="exact"/>
        <w:ind w:left="48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16" o:spid="_x0000_s1341" o:spt="1" style="position:absolute;left:0pt;margin-left:296.2pt;margin-top:3.2pt;height:0.45pt;width:9pt;mso-position-horizontal-relative:page;z-index:25171148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𝜆2)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108" w:line="131" w:lineRule="exact"/>
        <w:ind w:left="755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5"/>
          <w:sz w:val="14"/>
        </w:rPr>
        <w:t>2µ</w:t>
      </w:r>
    </w:p>
    <w:p>
      <w:pPr>
        <w:spacing w:before="0" w:line="95" w:lineRule="exact"/>
        <w:ind w:left="45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17" o:spid="_x0000_s1342" o:spt="1" style="position:absolute;left:0pt;margin-left:341.7pt;margin-top:3.2pt;height:0.45pt;width:9pt;mso-position-horizontal-relative:page;z-index:2517125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−</w:t>
      </w:r>
    </w:p>
    <w:p>
      <w:pPr>
        <w:spacing w:before="6" w:line="240" w:lineRule="auto"/>
        <w:rPr>
          <w:rFonts w:ascii="Cambria Math"/>
          <w:sz w:val="17"/>
        </w:rPr>
      </w:pPr>
      <w:r>
        <w:br w:type="column"/>
      </w:r>
    </w:p>
    <w:p>
      <w:pPr>
        <w:spacing w:before="0" w:line="128" w:lineRule="exact"/>
        <w:ind w:left="6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4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5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7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128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3291" w:space="40"/>
            <w:col w:w="2380" w:space="39"/>
            <w:col w:w="909" w:space="40"/>
            <w:col w:w="4311"/>
          </w:cols>
        </w:sectPr>
      </w:pPr>
    </w:p>
    <w:p>
      <w:pPr>
        <w:spacing w:before="0" w:line="140" w:lineRule="exact"/>
        <w:ind w:left="0" w:right="0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𝑤2</w:t>
      </w:r>
    </w:p>
    <w:p>
      <w:pPr>
        <w:spacing w:before="0" w:line="140" w:lineRule="exact"/>
        <w:ind w:left="0" w:right="0" w:firstLine="0"/>
        <w:jc w:val="right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0" w:line="140" w:lineRule="exact"/>
        <w:ind w:left="689" w:right="0" w:firstLine="0"/>
        <w:jc w:val="left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𝑤2</w:t>
      </w:r>
    </w:p>
    <w:p>
      <w:pPr>
        <w:spacing w:after="0" w:line="140" w:lineRule="exact"/>
        <w:jc w:val="left"/>
        <w:rPr>
          <w:rFonts w:asci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3345" w:space="40"/>
            <w:col w:w="2380" w:space="39"/>
            <w:col w:w="5206"/>
          </w:cols>
        </w:sectPr>
      </w:pPr>
    </w:p>
    <w:p>
      <w:pPr>
        <w:spacing w:before="119" w:line="131" w:lineRule="exact"/>
        <w:ind w:left="3793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spacing w:val="-5"/>
          <w:sz w:val="14"/>
        </w:rPr>
        <w:t>2µ</w:t>
      </w:r>
    </w:p>
    <w:p>
      <w:pPr>
        <w:spacing w:before="0" w:line="95" w:lineRule="exact"/>
        <w:ind w:left="1220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18" o:spid="_x0000_s1343" o:spt="1" style="position:absolute;left:0pt;margin-left:206.05pt;margin-top:3.2pt;height:0.45pt;width:9pt;mso-position-horizontal-relative:page;z-index:2517125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 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19" w:line="131" w:lineRule="exact"/>
        <w:ind w:left="3100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5"/>
          <w:sz w:val="14"/>
        </w:rPr>
        <w:t>3µ</w:t>
      </w:r>
    </w:p>
    <w:p>
      <w:pPr>
        <w:spacing w:before="0" w:line="95" w:lineRule="exact"/>
        <w:ind w:left="6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19" o:spid="_x0000_s1344" o:spt="1" style="position:absolute;left:0pt;margin-left:370.75pt;margin-top:3.2pt;height:0.45pt;width:9pt;mso-position-horizontal-relative:page;z-index:2517135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𝜆2)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19" w:line="131" w:lineRule="exact"/>
        <w:ind w:left="894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10"/>
          <w:sz w:val="14"/>
        </w:rPr>
        <w:t>µ</w:t>
      </w:r>
    </w:p>
    <w:p>
      <w:pPr>
        <w:spacing w:before="0" w:line="95" w:lineRule="exact"/>
        <w:ind w:left="-22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0" o:spid="_x0000_s1345" o:spt="1" style="position:absolute;left:0pt;margin-left:423.15pt;margin-top:3.2pt;height:0.45pt;width:9pt;mso-position-horizontal-relative:page;z-index:25171353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 xml:space="preserve">−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6" w:line="240" w:lineRule="auto"/>
        <w:rPr>
          <w:rFonts w:ascii="Cambria Math"/>
          <w:sz w:val="18"/>
        </w:rPr>
      </w:pPr>
      <w:r>
        <w:br w:type="column"/>
      </w:r>
    </w:p>
    <w:p>
      <w:pPr>
        <w:spacing w:before="0" w:line="128" w:lineRule="exact"/>
        <w:ind w:left="13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 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7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8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128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3947" w:space="40"/>
            <w:col w:w="3254" w:space="39"/>
            <w:col w:w="971" w:space="39"/>
            <w:col w:w="2720"/>
          </w:cols>
        </w:sectPr>
      </w:pPr>
    </w:p>
    <w:p>
      <w:pPr>
        <w:spacing w:before="0" w:line="140" w:lineRule="exact"/>
        <w:ind w:left="0" w:right="0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0" w:line="140" w:lineRule="exact"/>
        <w:ind w:left="0" w:right="0" w:firstLine="0"/>
        <w:jc w:val="right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0" w:line="140" w:lineRule="exact"/>
        <w:ind w:left="828" w:right="0" w:firstLine="0"/>
        <w:jc w:val="left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𝑤2</w:t>
      </w:r>
    </w:p>
    <w:p>
      <w:pPr>
        <w:spacing w:after="0" w:line="140" w:lineRule="exact"/>
        <w:jc w:val="left"/>
        <w:rPr>
          <w:rFonts w:asci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3963" w:space="40"/>
            <w:col w:w="3254" w:space="39"/>
            <w:col w:w="3714"/>
          </w:cols>
        </w:sectPr>
      </w:pPr>
    </w:p>
    <w:p>
      <w:pPr>
        <w:pStyle w:val="5"/>
        <w:spacing w:before="9"/>
        <w:rPr>
          <w:rFonts w:ascii="Cambria Math"/>
          <w:sz w:val="10"/>
        </w:rPr>
      </w:pPr>
    </w:p>
    <w:p>
      <w:pPr>
        <w:spacing w:before="0" w:line="131" w:lineRule="exact"/>
        <w:ind w:left="4789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99"/>
          <w:sz w:val="14"/>
        </w:rPr>
        <w:t>µ</w:t>
      </w:r>
    </w:p>
    <w:p>
      <w:pPr>
        <w:spacing w:before="0" w:line="95" w:lineRule="exact"/>
        <w:ind w:left="1302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1" o:spid="_x0000_s1346" o:spt="1" style="position:absolute;left:0pt;margin-left:253.95pt;margin-top:3.2pt;height:0.45pt;width:9pt;mso-position-horizontal-relative:page;z-index:2517145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5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𝜆2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9" w:line="240" w:lineRule="auto"/>
        <w:rPr>
          <w:rFonts w:ascii="Cambria Math"/>
          <w:sz w:val="10"/>
        </w:rPr>
      </w:pPr>
      <w:r>
        <w:br w:type="column"/>
      </w:r>
    </w:p>
    <w:p>
      <w:pPr>
        <w:tabs>
          <w:tab w:val="left" w:pos="3160"/>
        </w:tabs>
        <w:spacing w:before="0" w:line="131" w:lineRule="exact"/>
        <w:ind w:left="232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spacing w:val="-10"/>
          <w:sz w:val="14"/>
        </w:rPr>
        <w:t>µ</w:t>
      </w:r>
      <w:r>
        <w:rPr>
          <w:rFonts w:ascii="Cambria Math" w:hAnsi="Cambria Math"/>
          <w:sz w:val="14"/>
        </w:rPr>
        <w:tab/>
      </w:r>
      <w:r>
        <w:rPr>
          <w:rFonts w:ascii="Cambria Math" w:hAnsi="Cambria Math"/>
          <w:spacing w:val="-7"/>
          <w:sz w:val="14"/>
        </w:rPr>
        <w:t>2µ</w:t>
      </w:r>
    </w:p>
    <w:p>
      <w:pPr>
        <w:tabs>
          <w:tab w:val="left" w:pos="392"/>
        </w:tabs>
        <w:spacing w:before="0" w:line="95" w:lineRule="exact"/>
        <w:ind w:left="47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2" o:spid="_x0000_s1347" o:spt="1" style="position:absolute;left:0pt;margin-left:271.35pt;margin-top:3.2pt;height:0.45pt;width:9pt;mso-position-horizontal-relative:page;z-index:2517145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323" o:spid="_x0000_s1348" o:spt="1" style="position:absolute;left:0pt;margin-left:419.7pt;margin-top:3.2pt;height:0.45pt;width:9pt;mso-position-horizontal-relative:page;z-index:2517155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pacing w:val="-10"/>
          <w:sz w:val="14"/>
        </w:rPr>
        <w:t>+</w:t>
      </w:r>
      <w:r>
        <w:rPr>
          <w:rFonts w:ascii="Cambria Math" w:hAnsi="Cambria Math" w:eastAsia="Cambria Math"/>
          <w:sz w:val="14"/>
        </w:rPr>
        <w:tab/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𝜆1) 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" w:line="240" w:lineRule="auto"/>
        <w:rPr>
          <w:rFonts w:ascii="Cambria Math"/>
          <w:sz w:val="19"/>
        </w:rPr>
      </w:pPr>
      <w:r>
        <w:br w:type="column"/>
      </w:r>
    </w:p>
    <w:p>
      <w:pPr>
        <w:spacing w:before="0" w:line="128" w:lineRule="exact"/>
        <w:ind w:left="-25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5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8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128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4866" w:space="40"/>
            <w:col w:w="3313" w:space="39"/>
            <w:col w:w="2752"/>
          </w:cols>
        </w:sectPr>
      </w:pPr>
    </w:p>
    <w:p>
      <w:pPr>
        <w:spacing w:before="0" w:line="140" w:lineRule="exact"/>
        <w:ind w:left="0" w:right="0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𝑤2</w:t>
      </w:r>
    </w:p>
    <w:p>
      <w:pPr>
        <w:spacing w:before="0" w:line="140" w:lineRule="exact"/>
        <w:ind w:left="127" w:right="0" w:firstLine="0"/>
        <w:jc w:val="left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before="0" w:line="140" w:lineRule="exact"/>
        <w:ind w:left="2734" w:right="2757" w:firstLine="0"/>
        <w:jc w:val="center"/>
        <w:rPr>
          <w:rFonts w:ascii="Cambria Math" w:eastAsia="Cambria Math"/>
          <w:sz w:val="14"/>
        </w:rPr>
      </w:pPr>
      <w:r>
        <w:br w:type="column"/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after="0" w:line="140" w:lineRule="exact"/>
        <w:jc w:val="center"/>
        <w:rPr>
          <w:rFonts w:asci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4920" w:space="40"/>
            <w:col w:w="308" w:space="39"/>
            <w:col w:w="5703"/>
          </w:cols>
        </w:sectPr>
      </w:pPr>
    </w:p>
    <w:p>
      <w:pPr>
        <w:pStyle w:val="5"/>
        <w:spacing w:before="6"/>
        <w:rPr>
          <w:rFonts w:ascii="Cambria Math"/>
          <w:sz w:val="18"/>
        </w:rPr>
      </w:pPr>
    </w:p>
    <w:p>
      <w:pPr>
        <w:spacing w:before="0"/>
        <w:ind w:left="1779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5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 𝜆2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19"/>
        <w:ind w:left="-28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5"/>
          <w:sz w:val="14"/>
        </w:rPr>
        <w:t>2µ</w:t>
      </w:r>
    </w:p>
    <w:p>
      <w:pPr>
        <w:spacing w:before="38"/>
        <w:ind w:left="-40" w:right="0" w:firstLine="0"/>
        <w:jc w:val="left"/>
        <w:rPr>
          <w:rFonts w:ascii="Cambria Math" w:eastAsia="Cambria Math"/>
          <w:sz w:val="14"/>
        </w:rPr>
      </w:pPr>
      <w:r>
        <w:pict>
          <v:rect id="docshape324" o:spid="_x0000_s1349" o:spt="1" style="position:absolute;left:0pt;margin-left:314.55pt;margin-top:1.55pt;height:0.45pt;width:9pt;mso-position-horizontal-relative:page;z-index:25171558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eastAsia="Cambria Math"/>
          <w:spacing w:val="-5"/>
          <w:sz w:val="14"/>
        </w:rPr>
        <w:t>𝑤2</w:t>
      </w:r>
    </w:p>
    <w:p>
      <w:pPr>
        <w:spacing w:before="6" w:line="240" w:lineRule="auto"/>
        <w:rPr>
          <w:rFonts w:ascii="Cambria Math"/>
          <w:sz w:val="18"/>
        </w:rPr>
      </w:pPr>
      <w:r>
        <w:br w:type="column"/>
      </w:r>
    </w:p>
    <w:p>
      <w:pPr>
        <w:spacing w:before="0"/>
        <w:ind w:left="-38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-4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6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8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5951" w:space="40"/>
            <w:col w:w="142" w:space="39"/>
            <w:col w:w="4838"/>
          </w:cols>
        </w:sectPr>
      </w:pPr>
    </w:p>
    <w:p>
      <w:pPr>
        <w:pStyle w:val="5"/>
        <w:spacing w:before="10"/>
        <w:rPr>
          <w:rFonts w:ascii="Cambria Math"/>
          <w:sz w:val="18"/>
        </w:rPr>
      </w:pPr>
    </w:p>
    <w:p>
      <w:pPr>
        <w:spacing w:before="1" w:line="128" w:lineRule="exact"/>
        <w:ind w:left="1690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4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𝜆1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(𝜆1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+</w:t>
      </w:r>
    </w:p>
    <w:p>
      <w:pPr>
        <w:tabs>
          <w:tab w:val="left" w:pos="1846"/>
        </w:tabs>
        <w:spacing w:before="124" w:line="131" w:lineRule="exact"/>
        <w:ind w:left="2" w:right="0" w:firstLine="0"/>
        <w:jc w:val="center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5"/>
          <w:sz w:val="14"/>
        </w:rPr>
        <w:t>3µ</w:t>
      </w:r>
      <w:r>
        <w:rPr>
          <w:rFonts w:ascii="Cambria Math" w:hAnsi="Cambria Math"/>
          <w:sz w:val="14"/>
        </w:rPr>
        <w:tab/>
      </w:r>
      <w:r>
        <w:rPr>
          <w:rFonts w:ascii="Cambria Math" w:hAnsi="Cambria Math"/>
          <w:spacing w:val="-7"/>
          <w:sz w:val="14"/>
        </w:rPr>
        <w:t>4µ</w:t>
      </w:r>
    </w:p>
    <w:p>
      <w:pPr>
        <w:spacing w:before="0" w:line="95" w:lineRule="exact"/>
        <w:ind w:left="164" w:right="156" w:firstLine="0"/>
        <w:jc w:val="center"/>
        <w:rPr>
          <w:rFonts w:ascii="Cambria Math" w:hAnsi="Cambria Math" w:eastAsia="Cambria Math"/>
          <w:sz w:val="14"/>
        </w:rPr>
      </w:pPr>
      <w:r>
        <w:pict>
          <v:rect id="docshape325" o:spid="_x0000_s1350" o:spt="1" style="position:absolute;left:0pt;margin-left:366.3pt;margin-top:3.2pt;height:0.45pt;width:9pt;mso-position-horizontal-relative:page;z-index:2517166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docshape326" o:spid="_x0000_s1351" o:spt="1" style="position:absolute;left:0pt;margin-left:458.5pt;margin-top:3.2pt;height:0.45pt;width:9pt;mso-position-horizontal-relative:page;z-index:2517166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) ∗ 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 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0" w:line="240" w:lineRule="auto"/>
        <w:rPr>
          <w:rFonts w:ascii="Cambria Math"/>
          <w:sz w:val="18"/>
        </w:rPr>
      </w:pPr>
      <w:r>
        <w:br w:type="column"/>
      </w:r>
    </w:p>
    <w:p>
      <w:pPr>
        <w:spacing w:before="1" w:line="128" w:lineRule="exact"/>
        <w:ind w:left="-22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5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7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128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6956" w:space="40"/>
            <w:col w:w="1999" w:space="39"/>
            <w:col w:w="1976"/>
          </w:cols>
        </w:sectPr>
      </w:pPr>
    </w:p>
    <w:p>
      <w:pPr>
        <w:tabs>
          <w:tab w:val="left" w:pos="8829"/>
        </w:tabs>
        <w:spacing w:before="0" w:line="139" w:lineRule="exact"/>
        <w:ind w:left="6986" w:right="0" w:firstLine="0"/>
        <w:jc w:val="lef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𝑤1</w:t>
      </w:r>
      <w:r>
        <w:rPr>
          <w:rFonts w:ascii="Cambria Math" w:eastAsia="Cambria Math"/>
          <w:sz w:val="14"/>
        </w:rPr>
        <w:tab/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after="0" w:line="139" w:lineRule="exact"/>
        <w:jc w:val="left"/>
        <w:rPr>
          <w:rFonts w:asci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124" w:line="131" w:lineRule="exact"/>
        <w:ind w:left="7658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w w:val="99"/>
          <w:sz w:val="14"/>
        </w:rPr>
        <w:t>µ</w:t>
      </w:r>
    </w:p>
    <w:p>
      <w:pPr>
        <w:spacing w:before="0" w:line="95" w:lineRule="exact"/>
        <w:ind w:left="1748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7" o:spid="_x0000_s1352" o:spt="1" style="position:absolute;left:0pt;margin-left:397.35pt;margin-top:3.2pt;height:0.45pt;width:9pt;mso-position-horizontal-relative:page;z-index:2517176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𝜆2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 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 𝜆1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24" w:line="131" w:lineRule="exact"/>
        <w:ind w:left="193" w:right="0" w:firstLine="0"/>
        <w:jc w:val="left"/>
        <w:rPr>
          <w:rFonts w:ascii="Cambria Math" w:hAnsi="Cambria Math"/>
          <w:sz w:val="14"/>
        </w:rPr>
      </w:pPr>
      <w:r>
        <w:br w:type="column"/>
      </w:r>
      <w:r>
        <w:rPr>
          <w:rFonts w:ascii="Cambria Math" w:hAnsi="Cambria Math"/>
          <w:spacing w:val="-5"/>
          <w:sz w:val="14"/>
        </w:rPr>
        <w:t>2µ</w:t>
      </w:r>
    </w:p>
    <w:p>
      <w:pPr>
        <w:tabs>
          <w:tab w:val="left" w:pos="361"/>
        </w:tabs>
        <w:spacing w:before="0" w:line="95" w:lineRule="exact"/>
        <w:ind w:left="45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8" o:spid="_x0000_s1353" o:spt="1" style="position:absolute;left:0pt;margin-left:414.75pt;margin-top:3.2pt;height:0.45pt;width:9pt;mso-position-horizontal-relative:page;z-index:25171763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pacing w:val="-10"/>
          <w:sz w:val="14"/>
        </w:rPr>
        <w:t>+</w:t>
      </w:r>
      <w:r>
        <w:rPr>
          <w:rFonts w:ascii="Cambria Math" w:hAnsi="Cambria Math" w:eastAsia="Cambria Math"/>
          <w:sz w:val="14"/>
        </w:rPr>
        <w:tab/>
      </w:r>
      <w:r>
        <w:rPr>
          <w:rFonts w:ascii="Cambria Math" w:hAnsi="Cambria Math" w:eastAsia="Cambria Math"/>
          <w:sz w:val="14"/>
        </w:rPr>
        <w:t>) ∗ 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 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6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9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95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7734" w:space="40"/>
            <w:col w:w="3236"/>
          </w:cols>
        </w:sectPr>
      </w:pPr>
    </w:p>
    <w:p>
      <w:pPr>
        <w:spacing w:before="0" w:line="139" w:lineRule="exact"/>
        <w:ind w:left="0" w:right="2868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z w:val="14"/>
        </w:rPr>
        <w:t>𝑤2</w:t>
      </w:r>
      <w:r>
        <w:rPr>
          <w:rFonts w:ascii="Cambria Math" w:eastAsia="Cambria Math"/>
          <w:spacing w:val="51"/>
          <w:sz w:val="14"/>
        </w:rPr>
        <w:t xml:space="preserve">  </w:t>
      </w:r>
      <w:r>
        <w:rPr>
          <w:rFonts w:ascii="Cambria Math" w:eastAsia="Cambria Math"/>
          <w:spacing w:val="-5"/>
          <w:sz w:val="14"/>
        </w:rPr>
        <w:t>𝑤1</w:t>
      </w:r>
    </w:p>
    <w:p>
      <w:pPr>
        <w:spacing w:after="0" w:line="139" w:lineRule="exact"/>
        <w:jc w:val="right"/>
        <w:rPr>
          <w:rFonts w:asci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124" w:line="131" w:lineRule="exact"/>
        <w:ind w:left="8563" w:right="0" w:firstLine="0"/>
        <w:jc w:val="left"/>
        <w:rPr>
          <w:rFonts w:ascii="Cambria Math" w:hAnsi="Cambria Math"/>
          <w:sz w:val="14"/>
        </w:rPr>
      </w:pPr>
      <w:r>
        <w:rPr>
          <w:rFonts w:ascii="Cambria Math" w:hAnsi="Cambria Math"/>
          <w:spacing w:val="-7"/>
          <w:sz w:val="14"/>
        </w:rPr>
        <w:t>4µ</w:t>
      </w:r>
    </w:p>
    <w:p>
      <w:pPr>
        <w:spacing w:before="0" w:line="95" w:lineRule="exact"/>
        <w:ind w:left="1969" w:right="0" w:firstLine="0"/>
        <w:jc w:val="left"/>
        <w:rPr>
          <w:rFonts w:ascii="Cambria Math" w:hAnsi="Cambria Math" w:eastAsia="Cambria Math"/>
          <w:sz w:val="14"/>
        </w:rPr>
      </w:pPr>
      <w:r>
        <w:pict>
          <v:rect id="docshape329" o:spid="_x0000_s1354" o:spt="1" style="position:absolute;left:0pt;margin-left:444.55pt;margin-top:3.2pt;height:0.45pt;width:9pt;mso-position-horizontal-relative:page;z-index:251718656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6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 xml:space="preserve">)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𝟏,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𝟎,</w:t>
      </w:r>
      <w:r>
        <w:rPr>
          <w:rFonts w:ascii="Cambria Math" w:hAnsi="Cambria Math" w:eastAsia="Cambria Math"/>
          <w:spacing w:val="-7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𝟐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− 𝜆1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𝟑,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2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+ 0</w:t>
      </w:r>
      <w:r>
        <w:rPr>
          <w:rFonts w:ascii="Cambria Math" w:hAnsi="Cambria Math" w:eastAsia="Cambria Math"/>
          <w:spacing w:val="-2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-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𝟐,</w:t>
      </w:r>
      <w:r>
        <w:rPr>
          <w:rFonts w:ascii="Cambria Math" w:hAnsi="Cambria Math" w:eastAsia="Cambria Math"/>
          <w:spacing w:val="-8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𝟏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-1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 xml:space="preserve">+ </w:t>
      </w:r>
      <w:r>
        <w:rPr>
          <w:rFonts w:ascii="Cambria Math" w:hAnsi="Cambria Math" w:eastAsia="Cambria Math"/>
          <w:spacing w:val="-10"/>
          <w:sz w:val="14"/>
        </w:rPr>
        <w:t>(</w:t>
      </w:r>
    </w:p>
    <w:p>
      <w:pPr>
        <w:spacing w:before="10" w:line="240" w:lineRule="auto"/>
        <w:rPr>
          <w:rFonts w:ascii="Cambria Math"/>
          <w:sz w:val="18"/>
        </w:rPr>
      </w:pPr>
      <w:r>
        <w:br w:type="column"/>
      </w:r>
    </w:p>
    <w:p>
      <w:pPr>
        <w:spacing w:before="1" w:line="128" w:lineRule="exact"/>
        <w:ind w:left="-25" w:right="0" w:firstLine="0"/>
        <w:jc w:val="left"/>
        <w:rPr>
          <w:rFonts w:ascii="Cambria Math" w:hAnsi="Cambria Math" w:eastAsia="Cambria Math"/>
          <w:sz w:val="14"/>
        </w:rPr>
      </w:pPr>
      <w:r>
        <w:rPr>
          <w:rFonts w:ascii="Cambria Math" w:hAnsi="Cambria Math" w:eastAsia="Cambria Math"/>
          <w:sz w:val="14"/>
        </w:rPr>
        <w:t>)</w:t>
      </w:r>
      <w:r>
        <w:rPr>
          <w:rFonts w:ascii="Cambria Math" w:hAnsi="Cambria Math" w:eastAsia="Cambria Math"/>
          <w:spacing w:val="-3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∗</w:t>
      </w:r>
      <w:r>
        <w:rPr>
          <w:rFonts w:ascii="Cambria Math" w:hAnsi="Cambria Math" w:eastAsia="Cambria Math"/>
          <w:spacing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𝑷</w:t>
      </w:r>
      <w:r>
        <w:rPr>
          <w:rFonts w:ascii="Cambria Math" w:hAnsi="Cambria Math" w:eastAsia="Cambria Math"/>
          <w:position w:val="1"/>
          <w:sz w:val="14"/>
        </w:rPr>
        <w:t>(</w:t>
      </w:r>
      <w:r>
        <w:rPr>
          <w:rFonts w:ascii="Cambria Math" w:hAnsi="Cambria Math" w:eastAsia="Cambria Math"/>
          <w:sz w:val="14"/>
        </w:rPr>
        <w:t>𝟒,</w:t>
      </w:r>
      <w:r>
        <w:rPr>
          <w:rFonts w:ascii="Cambria Math" w:hAnsi="Cambria Math" w:eastAsia="Cambria Math"/>
          <w:spacing w:val="-9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𝟎</w:t>
      </w:r>
      <w:r>
        <w:rPr>
          <w:rFonts w:ascii="Cambria Math" w:hAnsi="Cambria Math" w:eastAsia="Cambria Math"/>
          <w:position w:val="1"/>
          <w:sz w:val="14"/>
        </w:rPr>
        <w:t>)</w:t>
      </w:r>
      <w:r>
        <w:rPr>
          <w:rFonts w:ascii="Cambria Math" w:hAnsi="Cambria Math" w:eastAsia="Cambria Math"/>
          <w:spacing w:val="7"/>
          <w:position w:val="1"/>
          <w:sz w:val="14"/>
        </w:rPr>
        <w:t xml:space="preserve"> </w:t>
      </w:r>
      <w:r>
        <w:rPr>
          <w:rFonts w:ascii="Cambria Math" w:hAnsi="Cambria Math" w:eastAsia="Cambria Math"/>
          <w:sz w:val="14"/>
        </w:rPr>
        <w:t>=</w:t>
      </w:r>
      <w:r>
        <w:rPr>
          <w:rFonts w:ascii="Cambria Math" w:hAnsi="Cambria Math" w:eastAsia="Cambria Math"/>
          <w:spacing w:val="4"/>
          <w:sz w:val="14"/>
        </w:rPr>
        <w:t xml:space="preserve"> </w:t>
      </w:r>
      <w:r>
        <w:rPr>
          <w:rFonts w:ascii="Cambria Math" w:hAnsi="Cambria Math" w:eastAsia="Cambria Math"/>
          <w:spacing w:val="-10"/>
          <w:sz w:val="14"/>
        </w:rPr>
        <w:t>𝟎</w:t>
      </w:r>
    </w:p>
    <w:p>
      <w:pPr>
        <w:spacing w:after="0" w:line="128" w:lineRule="exact"/>
        <w:jc w:val="left"/>
        <w:rPr>
          <w:rFonts w:ascii="Cambria Math" w:hAnsi="Cambria Math" w:eastAsia="Cambria Math"/>
          <w:sz w:val="14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8716" w:space="40"/>
            <w:col w:w="2254"/>
          </w:cols>
        </w:sectPr>
      </w:pPr>
    </w:p>
    <w:p>
      <w:pPr>
        <w:spacing w:before="0" w:line="139" w:lineRule="exact"/>
        <w:ind w:left="0" w:right="2272" w:firstLine="0"/>
        <w:jc w:val="right"/>
        <w:rPr>
          <w:rFonts w:ascii="Cambria Math" w:eastAsia="Cambria Math"/>
          <w:sz w:val="14"/>
        </w:rPr>
      </w:pPr>
      <w:r>
        <w:rPr>
          <w:rFonts w:ascii="Cambria Math" w:eastAsia="Cambria Math"/>
          <w:spacing w:val="-5"/>
          <w:sz w:val="14"/>
        </w:rPr>
        <w:t>𝑤1</w:t>
      </w:r>
    </w:p>
    <w:p>
      <w:pPr>
        <w:pStyle w:val="5"/>
        <w:rPr>
          <w:rFonts w:ascii="Cambria Math"/>
          <w:sz w:val="20"/>
        </w:rPr>
      </w:pPr>
    </w:p>
    <w:p>
      <w:pPr>
        <w:pStyle w:val="5"/>
        <w:rPr>
          <w:rFonts w:ascii="Cambria Math"/>
          <w:sz w:val="15"/>
        </w:rPr>
      </w:pPr>
    </w:p>
    <w:tbl>
      <w:tblPr>
        <w:tblStyle w:val="6"/>
        <w:tblW w:w="0" w:type="auto"/>
        <w:tblInd w:w="124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615"/>
        <w:gridCol w:w="52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1610" w:hRule="atLeast"/>
        </w:trPr>
        <w:tc>
          <w:tcPr>
            <w:tcW w:w="3615" w:type="dxa"/>
            <w:tcBorders>
              <w:right w:val="nil"/>
            </w:tcBorders>
          </w:tcPr>
          <w:p>
            <w:pPr>
              <w:pStyle w:val="10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0.4918992967968496</w:t>
            </w:r>
          </w:p>
          <w:p>
            <w:pPr>
              <w:pStyle w:val="10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(1,0):</w:t>
            </w:r>
            <w:r>
              <w:rPr>
                <w:rFonts w:ascii="Calibri"/>
                <w:spacing w:val="4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0.19732188934365058</w:t>
            </w:r>
          </w:p>
          <w:p>
            <w:pPr>
              <w:pStyle w:val="10"/>
              <w:spacing w:line="267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0.16127269802125266</w:t>
            </w:r>
          </w:p>
          <w:p>
            <w:pPr>
              <w:pStyle w:val="10"/>
              <w:spacing w:line="267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(2,0):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0.03957713323406925</w:t>
            </w:r>
          </w:p>
          <w:p>
            <w:pPr>
              <w:pStyle w:val="10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(1,1):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0.06469339086338233</w:t>
            </w:r>
          </w:p>
        </w:tc>
        <w:tc>
          <w:tcPr>
            <w:tcW w:w="5267" w:type="dxa"/>
            <w:tcBorders>
              <w:left w:val="nil"/>
            </w:tcBorders>
          </w:tcPr>
          <w:p>
            <w:pPr>
              <w:pStyle w:val="10"/>
              <w:spacing w:line="268" w:lineRule="exact"/>
              <w:ind w:left="7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(0,2):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0.026437202997055195</w:t>
            </w:r>
          </w:p>
          <w:p>
            <w:pPr>
              <w:pStyle w:val="10"/>
              <w:ind w:left="7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(3,0):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0.005292028101012529</w:t>
            </w:r>
          </w:p>
          <w:p>
            <w:pPr>
              <w:pStyle w:val="10"/>
              <w:spacing w:line="267" w:lineRule="exact"/>
              <w:ind w:left="7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(2,1):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0.012975645824598293</w:t>
            </w:r>
          </w:p>
          <w:p>
            <w:pPr>
              <w:pStyle w:val="10"/>
              <w:spacing w:line="267" w:lineRule="exact"/>
              <w:ind w:left="7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(4,0):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0.0005307148181300137</w:t>
            </w:r>
          </w:p>
        </w:tc>
      </w:tr>
    </w:tbl>
    <w:p>
      <w:pPr>
        <w:pStyle w:val="5"/>
        <w:rPr>
          <w:rFonts w:ascii="Cambria Math"/>
          <w:sz w:val="18"/>
        </w:rPr>
      </w:pPr>
    </w:p>
    <w:p>
      <w:pPr>
        <w:pStyle w:val="5"/>
        <w:spacing w:before="57"/>
        <w:ind w:left="2540"/>
      </w:pPr>
      <w:r>
        <w:rPr>
          <w:color w:val="FF0000"/>
        </w:rPr>
        <w:t>Please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“Question3.py”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look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Q3_b_i</w:t>
      </w:r>
    </w:p>
    <w:p>
      <w:pPr>
        <w:pStyle w:val="5"/>
      </w:pPr>
    </w:p>
    <w:p>
      <w:pPr>
        <w:pStyle w:val="5"/>
      </w:pPr>
    </w:p>
    <w:p>
      <w:pPr>
        <w:pStyle w:val="4"/>
        <w:numPr>
          <w:ilvl w:val="0"/>
          <w:numId w:val="3"/>
        </w:numPr>
        <w:tabs>
          <w:tab w:val="left" w:pos="719"/>
          <w:tab w:val="left" w:pos="2181"/>
        </w:tabs>
        <w:spacing w:before="1" w:after="0" w:line="240" w:lineRule="auto"/>
        <w:ind w:left="2180" w:right="617" w:hanging="2181"/>
        <w:jc w:val="left"/>
      </w:pPr>
      <w:r>
        <w:rPr>
          <w:i/>
        </w:rPr>
        <w:t>Determine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probability</w:t>
      </w:r>
      <w:r>
        <w:rPr>
          <w:i/>
          <w:spacing w:val="-8"/>
        </w:rPr>
        <w:t xml:space="preserve"> </w:t>
      </w:r>
      <w:r>
        <w:rPr>
          <w:i/>
        </w:rPr>
        <w:t>that</w:t>
      </w:r>
      <w:r>
        <w:rPr>
          <w:i/>
          <w:spacing w:val="-5"/>
        </w:rPr>
        <w:t xml:space="preserve"> </w:t>
      </w:r>
      <w:r>
        <w:rPr>
          <w:i/>
        </w:rPr>
        <w:t>an</w:t>
      </w:r>
      <w:r>
        <w:rPr>
          <w:i/>
          <w:spacing w:val="-5"/>
        </w:rPr>
        <w:t xml:space="preserve"> </w:t>
      </w:r>
      <w:r>
        <w:rPr>
          <w:i/>
        </w:rPr>
        <w:t>arriving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5"/>
        </w:rPr>
        <w:t xml:space="preserve"> </w:t>
      </w:r>
      <w:r>
        <w:rPr>
          <w:i/>
        </w:rPr>
        <w:t>1</w:t>
      </w:r>
      <w:r>
        <w:rPr>
          <w:i/>
          <w:spacing w:val="-2"/>
        </w:rPr>
        <w:t xml:space="preserve"> </w:t>
      </w:r>
      <w:r>
        <w:rPr>
          <w:i/>
        </w:rPr>
        <w:t>request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rejected.</w:t>
      </w:r>
    </w:p>
    <w:p>
      <w:pPr>
        <w:pStyle w:val="5"/>
        <w:ind w:left="421" w:right="1137"/>
        <w:jc w:val="center"/>
      </w:pPr>
      <w:r>
        <w:t>This</w:t>
      </w:r>
      <w:r>
        <w:rPr>
          <w:spacing w:val="-4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happens</w:t>
      </w:r>
      <w:r>
        <w:rPr>
          <w:spacing w:val="-6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servers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rPr>
          <w:spacing w:val="-2"/>
        </w:rPr>
        <w:t>occupied.</w:t>
      </w:r>
    </w:p>
    <w:p>
      <w:pPr>
        <w:pStyle w:val="5"/>
      </w:pPr>
    </w:p>
    <w:p>
      <w:pPr>
        <w:pStyle w:val="5"/>
        <w:spacing w:line="267" w:lineRule="exact"/>
        <w:ind w:left="2180"/>
      </w:pPr>
      <w:r>
        <w:t>P</w:t>
      </w:r>
      <w:r>
        <w:rPr>
          <w:spacing w:val="-1"/>
        </w:rPr>
        <w:t xml:space="preserve"> </w:t>
      </w:r>
      <w:r>
        <w:t>[Class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rejected]:</w:t>
      </w:r>
      <w:r>
        <w:rPr>
          <w:spacing w:val="68"/>
          <w:w w:val="15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P(4,0)</w:t>
      </w:r>
      <w:r>
        <w:rPr>
          <w:spacing w:val="-5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P(2,1)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P(0,2)</w:t>
      </w:r>
    </w:p>
    <w:p>
      <w:pPr>
        <w:pStyle w:val="5"/>
        <w:spacing w:line="267" w:lineRule="exact"/>
        <w:ind w:left="4701"/>
      </w:pPr>
      <w:r>
        <w:t>=</w:t>
      </w:r>
      <w:r>
        <w:rPr>
          <w:spacing w:val="1"/>
        </w:rPr>
        <w:t xml:space="preserve"> </w:t>
      </w:r>
      <w:r>
        <w:rPr>
          <w:spacing w:val="-2"/>
        </w:rPr>
        <w:t>0.039943563639783505</w:t>
      </w:r>
    </w:p>
    <w:p>
      <w:pPr>
        <w:pStyle w:val="5"/>
        <w:spacing w:before="1"/>
      </w:pPr>
    </w:p>
    <w:p>
      <w:pPr>
        <w:pStyle w:val="5"/>
        <w:ind w:left="2528"/>
      </w:pPr>
      <w:r>
        <w:rPr>
          <w:color w:val="FF0000"/>
        </w:rPr>
        <w:t>Please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“Question3.py”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look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Q3_b_ii</w:t>
      </w:r>
    </w:p>
    <w:p>
      <w:pPr>
        <w:pStyle w:val="5"/>
      </w:pPr>
    </w:p>
    <w:p>
      <w:pPr>
        <w:pStyle w:val="5"/>
        <w:spacing w:before="1"/>
      </w:pPr>
    </w:p>
    <w:p>
      <w:pPr>
        <w:pStyle w:val="4"/>
        <w:numPr>
          <w:ilvl w:val="0"/>
          <w:numId w:val="3"/>
        </w:numPr>
        <w:tabs>
          <w:tab w:val="left" w:pos="719"/>
          <w:tab w:val="left" w:pos="2181"/>
        </w:tabs>
        <w:spacing w:before="0" w:after="0" w:line="240" w:lineRule="auto"/>
        <w:ind w:left="2180" w:right="2078" w:hanging="2181"/>
        <w:jc w:val="right"/>
      </w:pPr>
      <w:r>
        <w:rPr>
          <w:i/>
        </w:rPr>
        <w:t>Determine</w:t>
      </w:r>
      <w:r>
        <w:rPr>
          <w:i/>
          <w:spacing w:val="-6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probability</w:t>
      </w:r>
      <w:r>
        <w:rPr>
          <w:i/>
          <w:spacing w:val="-8"/>
        </w:rPr>
        <w:t xml:space="preserve"> </w:t>
      </w:r>
      <w:r>
        <w:rPr>
          <w:i/>
        </w:rPr>
        <w:t>that</w:t>
      </w:r>
      <w:r>
        <w:rPr>
          <w:i/>
          <w:spacing w:val="-5"/>
        </w:rPr>
        <w:t xml:space="preserve"> </w:t>
      </w:r>
      <w:r>
        <w:rPr>
          <w:i/>
        </w:rPr>
        <w:t>an</w:t>
      </w:r>
      <w:r>
        <w:rPr>
          <w:i/>
          <w:spacing w:val="-5"/>
        </w:rPr>
        <w:t xml:space="preserve"> </w:t>
      </w:r>
      <w:r>
        <w:rPr>
          <w:i/>
        </w:rPr>
        <w:t>arriving</w:t>
      </w:r>
      <w:r>
        <w:rPr>
          <w:i/>
          <w:spacing w:val="-4"/>
        </w:rPr>
        <w:t xml:space="preserve"> </w:t>
      </w:r>
      <w:r>
        <w:rPr>
          <w:i/>
        </w:rPr>
        <w:t>Class</w:t>
      </w:r>
      <w:r>
        <w:rPr>
          <w:i/>
          <w:spacing w:val="-5"/>
        </w:rPr>
        <w:t xml:space="preserve"> </w:t>
      </w:r>
      <w:r>
        <w:rPr>
          <w:i/>
        </w:rPr>
        <w:t>2</w:t>
      </w:r>
      <w:r>
        <w:rPr>
          <w:i/>
          <w:spacing w:val="-2"/>
        </w:rPr>
        <w:t xml:space="preserve"> </w:t>
      </w:r>
      <w:r>
        <w:rPr>
          <w:i/>
        </w:rPr>
        <w:t>request</w:t>
      </w:r>
      <w:r>
        <w:rPr>
          <w:i/>
          <w:spacing w:val="-5"/>
        </w:rPr>
        <w:t xml:space="preserve"> </w:t>
      </w:r>
      <w:r>
        <w:rPr>
          <w:i/>
        </w:rPr>
        <w:t>will</w:t>
      </w:r>
      <w:r>
        <w:rPr>
          <w:i/>
          <w:spacing w:val="-5"/>
        </w:rPr>
        <w:t xml:space="preserve"> </w:t>
      </w:r>
      <w:r>
        <w:rPr>
          <w:i/>
        </w:rPr>
        <w:t>be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rejected.</w:t>
      </w:r>
    </w:p>
    <w:p>
      <w:pPr>
        <w:pStyle w:val="5"/>
        <w:ind w:right="2140"/>
        <w:jc w:val="right"/>
      </w:pPr>
      <w:r>
        <w:t>This</w:t>
      </w:r>
      <w:r>
        <w:rPr>
          <w:spacing w:val="-5"/>
        </w:rPr>
        <w:t xml:space="preserve"> </w:t>
      </w:r>
      <w:r>
        <w:t>Situation</w:t>
      </w:r>
      <w:r>
        <w:rPr>
          <w:spacing w:val="-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happens</w:t>
      </w:r>
      <w:r>
        <w:rPr>
          <w:spacing w:val="-6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(Include</w:t>
      </w:r>
      <w:r>
        <w:rPr>
          <w:spacing w:val="-7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busy.</w:t>
      </w:r>
    </w:p>
    <w:p>
      <w:pPr>
        <w:pStyle w:val="5"/>
        <w:spacing w:before="1"/>
      </w:pPr>
    </w:p>
    <w:p>
      <w:pPr>
        <w:pStyle w:val="5"/>
        <w:ind w:left="2180"/>
      </w:pPr>
      <w:r>
        <w:t>P</w:t>
      </w:r>
      <w:r>
        <w:rPr>
          <w:spacing w:val="-1"/>
        </w:rPr>
        <w:t xml:space="preserve"> </w:t>
      </w:r>
      <w:r>
        <w:t>[Class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rejected]:</w:t>
      </w:r>
      <w:r>
        <w:rPr>
          <w:spacing w:val="67"/>
          <w:w w:val="150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P(1,1)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P(0,2)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P(3,0)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P(2,1)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P(4,0)</w:t>
      </w:r>
    </w:p>
    <w:p>
      <w:pPr>
        <w:pStyle w:val="5"/>
        <w:ind w:left="4701"/>
      </w:pPr>
      <w:r>
        <w:t>=</w:t>
      </w:r>
      <w:r>
        <w:rPr>
          <w:spacing w:val="1"/>
        </w:rPr>
        <w:t xml:space="preserve"> </w:t>
      </w:r>
      <w:r>
        <w:rPr>
          <w:spacing w:val="-2"/>
        </w:rPr>
        <w:t>0.10992898260417834</w:t>
      </w:r>
    </w:p>
    <w:p>
      <w:pPr>
        <w:pStyle w:val="5"/>
        <w:spacing w:before="10"/>
        <w:rPr>
          <w:sz w:val="21"/>
        </w:rPr>
      </w:pPr>
    </w:p>
    <w:p>
      <w:pPr>
        <w:pStyle w:val="5"/>
        <w:ind w:left="2540"/>
      </w:pPr>
      <w:r>
        <w:rPr>
          <w:color w:val="FF0000"/>
        </w:rPr>
        <w:t>Please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“Question3.py”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look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Q3_b_iii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3"/>
        <w:numPr>
          <w:ilvl w:val="0"/>
          <w:numId w:val="3"/>
        </w:numPr>
        <w:tabs>
          <w:tab w:val="left" w:pos="2180"/>
          <w:tab w:val="left" w:pos="2181"/>
        </w:tabs>
        <w:spacing w:before="41" w:after="0" w:line="240" w:lineRule="auto"/>
        <w:ind w:left="2180" w:right="1022" w:hanging="720"/>
        <w:jc w:val="left"/>
      </w:pPr>
      <w:r>
        <w:t>Determine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arriving</w:t>
      </w:r>
      <w:r>
        <w:rPr>
          <w:spacing w:val="-2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rejected.</w:t>
      </w:r>
      <w:r>
        <w:rPr>
          <w:spacing w:val="-3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hint in Question 2 is applicable.</w:t>
      </w:r>
    </w:p>
    <w:p>
      <w:pPr>
        <w:pStyle w:val="5"/>
        <w:spacing w:before="1"/>
        <w:rPr>
          <w:b/>
        </w:rPr>
      </w:pPr>
    </w:p>
    <w:p>
      <w:pPr>
        <w:pStyle w:val="5"/>
        <w:ind w:left="1460" w:right="999"/>
      </w:pPr>
      <w:r>
        <w:t>In order to calculate the Arriving request will be rejected. I can calculate probability of Class 1 income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(</w:t>
      </w:r>
      <w:r>
        <w:rPr>
          <w:rFonts w:ascii="Cambria Math" w:hAnsi="Cambria Math"/>
        </w:rPr>
        <w:t>λ</w:t>
      </w:r>
      <w:r>
        <w:rPr>
          <w:rFonts w:ascii="Cambria Math" w:hAnsi="Cambria Math"/>
          <w:spacing w:val="-13"/>
        </w:rPr>
        <w:t xml:space="preserve"> </w:t>
      </w:r>
      <w:r>
        <w:rPr>
          <w:sz w:val="16"/>
        </w:rPr>
        <w:t>1</w:t>
      </w:r>
      <w:r>
        <w:t>)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income</w:t>
      </w:r>
      <w:r>
        <w:rPr>
          <w:spacing w:val="-3"/>
        </w:rPr>
        <w:t xml:space="preserve"> </w:t>
      </w:r>
      <w:r>
        <w:t>Request (</w:t>
      </w:r>
      <w:r>
        <w:rPr>
          <w:rFonts w:ascii="Cambria Math" w:hAnsi="Cambria Math"/>
        </w:rPr>
        <w:t>λ</w:t>
      </w:r>
      <w:r>
        <w:rPr>
          <w:rFonts w:ascii="Cambria Math" w:hAnsi="Cambria Math"/>
          <w:spacing w:val="-13"/>
        </w:rPr>
        <w:t xml:space="preserve"> 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λ</w:t>
      </w:r>
      <w:r>
        <w:rPr>
          <w:rFonts w:ascii="Cambria Math" w:hAnsi="Cambria Math"/>
          <w:spacing w:val="-13"/>
        </w:rPr>
        <w:t xml:space="preserve"> </w:t>
      </w:r>
      <w:r>
        <w:rPr>
          <w:sz w:val="16"/>
        </w:rPr>
        <w:t>2</w:t>
      </w:r>
      <w:r>
        <w:t>).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 it calculate</w:t>
      </w:r>
      <w:r>
        <w:rPr>
          <w:spacing w:val="-1"/>
        </w:rPr>
        <w:t xml:space="preserve"> </w:t>
      </w:r>
      <w:r>
        <w:t>the probability of Class 1 arriving request will be rejected, same method apply to Class 2.</w:t>
      </w:r>
    </w:p>
    <w:p>
      <w:pPr>
        <w:pStyle w:val="5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spacing w:before="136"/>
        <w:ind w:left="1100" w:right="0" w:firstLine="0"/>
        <w:jc w:val="left"/>
        <w:rPr>
          <w:sz w:val="20"/>
        </w:rPr>
      </w:pPr>
      <w:r>
        <w:rPr>
          <w:sz w:val="20"/>
        </w:rPr>
        <w:t>P</w:t>
      </w:r>
      <w:r>
        <w:rPr>
          <w:spacing w:val="-5"/>
          <w:sz w:val="20"/>
        </w:rPr>
        <w:t xml:space="preserve"> </w:t>
      </w:r>
      <w:r>
        <w:rPr>
          <w:sz w:val="20"/>
        </w:rPr>
        <w:t>[Class</w:t>
      </w:r>
      <w:r>
        <w:rPr>
          <w:spacing w:val="-5"/>
          <w:sz w:val="20"/>
        </w:rPr>
        <w:t xml:space="preserve"> </w:t>
      </w: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Arriving</w:t>
      </w:r>
      <w:r>
        <w:rPr>
          <w:spacing w:val="-5"/>
          <w:sz w:val="20"/>
        </w:rPr>
        <w:t xml:space="preserve"> </w:t>
      </w:r>
      <w:r>
        <w:rPr>
          <w:sz w:val="20"/>
        </w:rPr>
        <w:t>Request</w:t>
      </w:r>
      <w:r>
        <w:rPr>
          <w:spacing w:val="-4"/>
          <w:sz w:val="20"/>
        </w:rPr>
        <w:t xml:space="preserve"> </w:t>
      </w:r>
      <w:r>
        <w:rPr>
          <w:sz w:val="20"/>
        </w:rPr>
        <w:t>rate]</w:t>
      </w:r>
      <w:r>
        <w:rPr>
          <w:spacing w:val="-5"/>
          <w:sz w:val="20"/>
        </w:rPr>
        <w:t xml:space="preserve"> </w:t>
      </w:r>
      <w:r>
        <w:rPr>
          <w:spacing w:val="-10"/>
          <w:sz w:val="20"/>
        </w:rPr>
        <w:t>=</w:t>
      </w:r>
    </w:p>
    <w:p>
      <w:pPr>
        <w:tabs>
          <w:tab w:val="left" w:pos="640"/>
        </w:tabs>
        <w:spacing w:before="97" w:line="168" w:lineRule="auto"/>
        <w:ind w:left="184" w:right="0" w:firstLine="0"/>
        <w:jc w:val="left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14"/>
        </w:rPr>
        <w:t>λ</w:t>
      </w:r>
      <w:r>
        <w:rPr>
          <w:rFonts w:ascii="Cambria Math" w:hAnsi="Cambria Math"/>
          <w:spacing w:val="7"/>
          <w:w w:val="105"/>
          <w:sz w:val="14"/>
        </w:rPr>
        <w:t xml:space="preserve"> </w:t>
      </w:r>
      <w:r>
        <w:rPr>
          <w:rFonts w:ascii="Cambria Math" w:hAnsi="Cambria Math"/>
          <w:spacing w:val="-10"/>
          <w:w w:val="105"/>
          <w:sz w:val="14"/>
        </w:rPr>
        <w:t>1</w:t>
      </w:r>
      <w:r>
        <w:rPr>
          <w:rFonts w:ascii="Cambria Math" w:hAnsi="Cambria Math"/>
          <w:sz w:val="14"/>
        </w:rPr>
        <w:tab/>
      </w:r>
      <w:r>
        <w:rPr>
          <w:rFonts w:ascii="Cambria Math" w:hAnsi="Cambria Math"/>
          <w:spacing w:val="-18"/>
          <w:w w:val="105"/>
          <w:position w:val="-11"/>
          <w:sz w:val="20"/>
        </w:rPr>
        <w:t>=</w:t>
      </w:r>
    </w:p>
    <w:p>
      <w:pPr>
        <w:spacing w:before="0" w:line="134" w:lineRule="exact"/>
        <w:ind w:left="7" w:right="0" w:firstLine="0"/>
        <w:jc w:val="left"/>
        <w:rPr>
          <w:rFonts w:ascii="Cambria Math" w:hAnsi="Cambria Math"/>
          <w:sz w:val="14"/>
        </w:rPr>
      </w:pPr>
      <w:r>
        <w:pict>
          <v:rect id="docshape330" o:spid="_x0000_s1355" o:spt="1" style="position:absolute;left:0pt;margin-left:211pt;margin-top:-2.95pt;height:0.6pt;width:28.9pt;mso-position-horizontal-relative:page;z-index:-25150156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/>
          <w:w w:val="105"/>
          <w:sz w:val="14"/>
        </w:rPr>
        <w:t>λ</w:t>
      </w:r>
      <w:r>
        <w:rPr>
          <w:rFonts w:ascii="Cambria Math" w:hAnsi="Cambria Math"/>
          <w:spacing w:val="1"/>
          <w:w w:val="105"/>
          <w:sz w:val="14"/>
        </w:rPr>
        <w:t xml:space="preserve"> </w:t>
      </w:r>
      <w:r>
        <w:rPr>
          <w:rFonts w:ascii="Cambria Math" w:hAnsi="Cambria Math"/>
          <w:w w:val="105"/>
          <w:sz w:val="14"/>
        </w:rPr>
        <w:t>1</w:t>
      </w:r>
      <w:r>
        <w:rPr>
          <w:rFonts w:ascii="Cambria Math" w:hAnsi="Cambria Math"/>
          <w:spacing w:val="1"/>
          <w:w w:val="105"/>
          <w:sz w:val="14"/>
        </w:rPr>
        <w:t xml:space="preserve"> </w:t>
      </w:r>
      <w:r>
        <w:rPr>
          <w:rFonts w:ascii="Cambria Math" w:hAnsi="Cambria Math"/>
          <w:w w:val="105"/>
          <w:sz w:val="14"/>
        </w:rPr>
        <w:t>+</w:t>
      </w:r>
      <w:r>
        <w:rPr>
          <w:rFonts w:ascii="Cambria Math" w:hAnsi="Cambria Math"/>
          <w:spacing w:val="-2"/>
          <w:w w:val="105"/>
          <w:sz w:val="14"/>
        </w:rPr>
        <w:t xml:space="preserve"> </w:t>
      </w:r>
      <w:r>
        <w:rPr>
          <w:rFonts w:ascii="Cambria Math" w:hAnsi="Cambria Math"/>
          <w:w w:val="105"/>
          <w:sz w:val="14"/>
        </w:rPr>
        <w:t>λ</w:t>
      </w:r>
      <w:r>
        <w:rPr>
          <w:rFonts w:ascii="Cambria Math" w:hAnsi="Cambria Math"/>
          <w:spacing w:val="-2"/>
          <w:w w:val="105"/>
          <w:sz w:val="14"/>
        </w:rPr>
        <w:t xml:space="preserve"> </w:t>
      </w:r>
      <w:r>
        <w:rPr>
          <w:rFonts w:ascii="Cambria Math" w:hAnsi="Cambria Math"/>
          <w:spacing w:val="-10"/>
          <w:w w:val="105"/>
          <w:sz w:val="14"/>
        </w:rPr>
        <w:t>2</w:t>
      </w:r>
    </w:p>
    <w:p>
      <w:pPr>
        <w:spacing w:before="76"/>
        <w:ind w:left="60" w:right="0" w:firstLine="0"/>
        <w:jc w:val="center"/>
        <w:rPr>
          <w:rFonts w:ascii="Cambria Math"/>
          <w:sz w:val="14"/>
        </w:rPr>
      </w:pPr>
      <w:r>
        <w:br w:type="column"/>
      </w:r>
      <w:r>
        <w:rPr>
          <w:rFonts w:ascii="Cambria Math"/>
          <w:spacing w:val="-5"/>
          <w:sz w:val="14"/>
        </w:rPr>
        <w:t>2.7</w:t>
      </w:r>
    </w:p>
    <w:p>
      <w:pPr>
        <w:pStyle w:val="5"/>
        <w:rPr>
          <w:rFonts w:ascii="Cambria Math"/>
          <w:sz w:val="2"/>
        </w:rPr>
      </w:pPr>
    </w:p>
    <w:p>
      <w:pPr>
        <w:pStyle w:val="5"/>
        <w:spacing w:line="20" w:lineRule="exact"/>
        <w:ind w:left="60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31" o:spid="_x0000_s1356" o:spt="203" style="height:0.6pt;width:24.15pt;" coordsize="483,12">
            <o:lock v:ext="edit"/>
            <v:rect id="docshape332" o:spid="_x0000_s1357" o:spt="1" style="position:absolute;left:0;top:0;height:12;width:48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1"/>
        <w:ind w:left="60" w:right="0" w:firstLine="0"/>
        <w:jc w:val="center"/>
        <w:rPr>
          <w:rFonts w:ascii="Cambria Math"/>
          <w:sz w:val="14"/>
        </w:rPr>
      </w:pPr>
      <w:r>
        <w:rPr>
          <w:rFonts w:ascii="Cambria Math"/>
          <w:spacing w:val="-2"/>
          <w:sz w:val="14"/>
        </w:rPr>
        <w:t>2.7+1.5</w:t>
      </w:r>
    </w:p>
    <w:p>
      <w:pPr>
        <w:spacing w:before="136"/>
        <w:ind w:left="4" w:right="0" w:firstLine="0"/>
        <w:jc w:val="left"/>
        <w:rPr>
          <w:sz w:val="20"/>
        </w:rPr>
      </w:pPr>
      <w:r>
        <w:br w:type="column"/>
      </w:r>
      <w:r>
        <w:rPr>
          <w:sz w:val="20"/>
        </w:rPr>
        <w:t>=</w:t>
      </w:r>
      <w:r>
        <w:rPr>
          <w:spacing w:val="-2"/>
          <w:sz w:val="20"/>
        </w:rPr>
        <w:t xml:space="preserve"> 0.642857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3834" w:space="40"/>
            <w:col w:w="790" w:space="39"/>
            <w:col w:w="545" w:space="39"/>
            <w:col w:w="5723"/>
          </w:cols>
        </w:sectPr>
      </w:pPr>
    </w:p>
    <w:p>
      <w:pPr>
        <w:pStyle w:val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spacing w:before="136"/>
        <w:ind w:left="1100" w:right="0" w:firstLine="0"/>
        <w:jc w:val="left"/>
        <w:rPr>
          <w:sz w:val="20"/>
        </w:rPr>
      </w:pPr>
      <w:r>
        <w:rPr>
          <w:sz w:val="20"/>
        </w:rPr>
        <w:t>P</w:t>
      </w:r>
      <w:r>
        <w:rPr>
          <w:spacing w:val="-4"/>
          <w:sz w:val="20"/>
        </w:rPr>
        <w:t xml:space="preserve"> </w:t>
      </w:r>
      <w:r>
        <w:rPr>
          <w:sz w:val="20"/>
        </w:rPr>
        <w:t>[Arriving</w:t>
      </w:r>
      <w:r>
        <w:rPr>
          <w:spacing w:val="-5"/>
          <w:sz w:val="20"/>
        </w:rPr>
        <w:t xml:space="preserve"> </w:t>
      </w:r>
      <w:r>
        <w:rPr>
          <w:sz w:val="20"/>
        </w:rPr>
        <w:t>Request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rejected]</w:t>
      </w:r>
      <w:r>
        <w:rPr>
          <w:spacing w:val="-6"/>
          <w:sz w:val="20"/>
        </w:rPr>
        <w:t xml:space="preserve"> </w:t>
      </w:r>
      <w:r>
        <w:rPr>
          <w:spacing w:val="-10"/>
          <w:sz w:val="20"/>
        </w:rPr>
        <w:t>=</w:t>
      </w:r>
    </w:p>
    <w:p>
      <w:pPr>
        <w:spacing w:before="76"/>
        <w:ind w:left="7" w:right="0" w:firstLine="0"/>
        <w:jc w:val="center"/>
        <w:rPr>
          <w:rFonts w:ascii="Cambria Math"/>
          <w:sz w:val="14"/>
        </w:rPr>
      </w:pPr>
      <w:r>
        <w:br w:type="column"/>
      </w:r>
      <w:r>
        <w:rPr>
          <w:rFonts w:ascii="Cambria Math"/>
          <w:spacing w:val="-5"/>
          <w:sz w:val="14"/>
        </w:rPr>
        <w:t>2.7</w:t>
      </w:r>
    </w:p>
    <w:p>
      <w:pPr>
        <w:pStyle w:val="5"/>
        <w:rPr>
          <w:rFonts w:ascii="Cambria Math"/>
          <w:sz w:val="2"/>
        </w:rPr>
      </w:pPr>
    </w:p>
    <w:p>
      <w:pPr>
        <w:pStyle w:val="5"/>
        <w:spacing w:line="20" w:lineRule="exact"/>
        <w:ind w:left="7" w:right="-72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33" o:spid="_x0000_s1358" o:spt="203" style="height:0.6pt;width:24.15pt;" coordsize="483,12">
            <o:lock v:ext="edit"/>
            <v:rect id="docshape334" o:spid="_x0000_s1359" o:spt="1" style="position:absolute;left:0;top:0;height:12;width:483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0"/>
        <w:ind w:left="7" w:right="0" w:firstLine="0"/>
        <w:jc w:val="center"/>
        <w:rPr>
          <w:rFonts w:ascii="Cambria Math"/>
          <w:sz w:val="14"/>
        </w:rPr>
      </w:pPr>
      <w:r>
        <w:rPr>
          <w:rFonts w:ascii="Cambria Math"/>
          <w:spacing w:val="-2"/>
          <w:sz w:val="14"/>
        </w:rPr>
        <w:t>2.7+1.5</w:t>
      </w:r>
    </w:p>
    <w:p>
      <w:pPr>
        <w:spacing w:before="136"/>
        <w:ind w:left="4" w:right="0" w:firstLine="0"/>
        <w:jc w:val="left"/>
        <w:rPr>
          <w:sz w:val="20"/>
        </w:rPr>
      </w:pPr>
      <w:r>
        <w:br w:type="column"/>
      </w:r>
      <w:r>
        <w:rPr>
          <w:rFonts w:ascii="Cambria Math" w:hAnsi="Cambria Math"/>
          <w:sz w:val="20"/>
        </w:rPr>
        <w:t>∗</w:t>
      </w:r>
      <w:r>
        <w:rPr>
          <w:rFonts w:ascii="Cambria Math" w:hAnsi="Cambria Math"/>
          <w:spacing w:val="40"/>
          <w:sz w:val="20"/>
        </w:rPr>
        <w:t xml:space="preserve"> </w:t>
      </w:r>
      <w:r>
        <w:rPr>
          <w:sz w:val="20"/>
        </w:rPr>
        <w:t>(P(4,0)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4"/>
          <w:sz w:val="20"/>
        </w:rPr>
        <w:t xml:space="preserve"> </w:t>
      </w:r>
      <w:r>
        <w:rPr>
          <w:sz w:val="20"/>
        </w:rPr>
        <w:t>P(2,1)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P(0,2))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3">
            <w:col w:w="4961" w:space="40"/>
            <w:col w:w="492" w:space="39"/>
            <w:col w:w="5478"/>
          </w:cols>
        </w:sectPr>
      </w:pPr>
    </w:p>
    <w:p>
      <w:pPr>
        <w:pStyle w:val="5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tabs>
          <w:tab w:val="left" w:pos="5632"/>
        </w:tabs>
        <w:spacing w:before="73" w:line="264" w:lineRule="exact"/>
        <w:ind w:left="1100" w:right="0" w:firstLine="0"/>
        <w:jc w:val="left"/>
        <w:rPr>
          <w:rFonts w:ascii="Cambria Math" w:hAnsi="Cambria Math"/>
          <w:sz w:val="14"/>
        </w:rPr>
      </w:pPr>
      <w:r>
        <w:pict>
          <v:rect id="docshape335" o:spid="_x0000_s1360" o:spt="1" style="position:absolute;left:0pt;margin-left:291.25pt;margin-top:13.15pt;height:0.55pt;width:24.1pt;mso-position-horizontal-relative:page;z-index:-25150054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sz w:val="20"/>
        </w:rPr>
        <w:t>P</w:t>
      </w:r>
      <w:r>
        <w:rPr>
          <w:spacing w:val="-4"/>
          <w:sz w:val="20"/>
        </w:rPr>
        <w:t xml:space="preserve"> </w:t>
      </w:r>
      <w:r>
        <w:rPr>
          <w:sz w:val="20"/>
        </w:rPr>
        <w:t>[Arriving</w:t>
      </w:r>
      <w:r>
        <w:rPr>
          <w:spacing w:val="-4"/>
          <w:sz w:val="20"/>
        </w:rPr>
        <w:t xml:space="preserve"> </w:t>
      </w:r>
      <w:r>
        <w:rPr>
          <w:sz w:val="20"/>
        </w:rPr>
        <w:t>Request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rejected]</w:t>
      </w:r>
      <w:r>
        <w:rPr>
          <w:spacing w:val="-6"/>
          <w:sz w:val="20"/>
        </w:rPr>
        <w:t xml:space="preserve"> </w:t>
      </w:r>
      <w:r>
        <w:rPr>
          <w:sz w:val="20"/>
        </w:rPr>
        <w:t>=</w:t>
      </w:r>
      <w:r>
        <w:rPr>
          <w:spacing w:val="-1"/>
          <w:sz w:val="20"/>
        </w:rPr>
        <w:t xml:space="preserve"> </w:t>
      </w:r>
      <w:r>
        <w:rPr>
          <w:rFonts w:ascii="Cambria Math" w:hAnsi="Cambria Math"/>
          <w:sz w:val="20"/>
        </w:rPr>
        <w:t>(1</w:t>
      </w:r>
      <w:r>
        <w:rPr>
          <w:rFonts w:ascii="Cambria Math" w:hAnsi="Cambria Math"/>
          <w:spacing w:val="-2"/>
          <w:sz w:val="20"/>
        </w:rPr>
        <w:t xml:space="preserve"> </w:t>
      </w:r>
      <w:r>
        <w:rPr>
          <w:rFonts w:ascii="Cambria Math" w:hAnsi="Cambria Math"/>
          <w:spacing w:val="-10"/>
          <w:sz w:val="20"/>
        </w:rPr>
        <w:t>−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spacing w:val="-5"/>
          <w:position w:val="12"/>
          <w:sz w:val="14"/>
        </w:rPr>
        <w:t>2.7</w:t>
      </w:r>
    </w:p>
    <w:p>
      <w:pPr>
        <w:spacing w:before="0" w:line="121" w:lineRule="exact"/>
        <w:ind w:left="0" w:right="0" w:firstLine="0"/>
        <w:jc w:val="right"/>
        <w:rPr>
          <w:rFonts w:ascii="Cambria Math"/>
          <w:sz w:val="14"/>
        </w:rPr>
      </w:pPr>
      <w:r>
        <w:rPr>
          <w:rFonts w:ascii="Cambria Math"/>
          <w:spacing w:val="-2"/>
          <w:sz w:val="14"/>
        </w:rPr>
        <w:t>2.7+1.5</w:t>
      </w:r>
    </w:p>
    <w:p>
      <w:pPr>
        <w:spacing w:before="136"/>
        <w:ind w:left="-39" w:right="0" w:firstLine="0"/>
        <w:jc w:val="left"/>
        <w:rPr>
          <w:sz w:val="20"/>
        </w:rPr>
      </w:pPr>
      <w:r>
        <w:br w:type="column"/>
      </w:r>
      <w:r>
        <w:rPr>
          <w:rFonts w:ascii="Cambria Math" w:hAnsi="Cambria Math"/>
          <w:sz w:val="20"/>
        </w:rPr>
        <w:t>)</w:t>
      </w:r>
      <w:r>
        <w:rPr>
          <w:rFonts w:ascii="Cambria Math" w:hAnsi="Cambria Math"/>
          <w:spacing w:val="-4"/>
          <w:sz w:val="20"/>
        </w:rPr>
        <w:t xml:space="preserve"> </w:t>
      </w:r>
      <w:r>
        <w:rPr>
          <w:rFonts w:ascii="Cambria Math" w:hAnsi="Cambria Math"/>
          <w:sz w:val="20"/>
        </w:rPr>
        <w:t>∗</w:t>
      </w:r>
      <w:r>
        <w:rPr>
          <w:rFonts w:ascii="Cambria Math" w:hAnsi="Cambria Math"/>
          <w:spacing w:val="40"/>
          <w:sz w:val="20"/>
        </w:rPr>
        <w:t xml:space="preserve"> </w:t>
      </w:r>
      <w:r>
        <w:rPr>
          <w:sz w:val="20"/>
        </w:rPr>
        <w:t>(P(1,1)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P(0,2)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2"/>
          <w:sz w:val="20"/>
        </w:rPr>
        <w:t xml:space="preserve"> </w:t>
      </w:r>
      <w:r>
        <w:rPr>
          <w:sz w:val="20"/>
        </w:rPr>
        <w:t>P(3,0)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z w:val="20"/>
        </w:rPr>
        <w:t>P(2,1)</w:t>
      </w:r>
      <w:r>
        <w:rPr>
          <w:spacing w:val="-3"/>
          <w:sz w:val="20"/>
        </w:rPr>
        <w:t xml:space="preserve"> </w:t>
      </w:r>
      <w:r>
        <w:rPr>
          <w:sz w:val="20"/>
        </w:rPr>
        <w:t>+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P(4,0))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900" w:right="560" w:bottom="280" w:left="340" w:header="720" w:footer="720" w:gutter="0"/>
          <w:cols w:equalWidth="0" w:num="2">
            <w:col w:w="5970" w:space="40"/>
            <w:col w:w="5000"/>
          </w:cols>
        </w:sectPr>
      </w:pPr>
    </w:p>
    <w:p>
      <w:pPr>
        <w:pStyle w:val="5"/>
        <w:spacing w:before="11"/>
        <w:rPr>
          <w:sz w:val="14"/>
        </w:rPr>
      </w:pPr>
    </w:p>
    <w:p>
      <w:pPr>
        <w:pStyle w:val="5"/>
        <w:spacing w:before="56"/>
        <w:ind w:left="1100"/>
      </w:pPr>
      <w:r>
        <w:t>P</w:t>
      </w:r>
      <w:r>
        <w:rPr>
          <w:spacing w:val="-1"/>
        </w:rPr>
        <w:t xml:space="preserve"> </w:t>
      </w:r>
      <w:r>
        <w:t>[Arriving</w:t>
      </w:r>
      <w:r>
        <w:rPr>
          <w:spacing w:val="-5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rejected]</w:t>
      </w:r>
      <w:r>
        <w:rPr>
          <w:spacing w:val="-2"/>
        </w:rPr>
        <w:t xml:space="preserve"> </w:t>
      </w:r>
      <w:r>
        <w:rPr>
          <w:spacing w:val="-10"/>
        </w:rPr>
        <w:t>=</w:t>
      </w:r>
    </w:p>
    <w:p>
      <w:pPr>
        <w:pStyle w:val="5"/>
        <w:ind w:left="1698"/>
      </w:pPr>
      <w:r>
        <w:t>P</w:t>
      </w:r>
      <w:r>
        <w:rPr>
          <w:spacing w:val="-3"/>
        </w:rPr>
        <w:t xml:space="preserve"> </w:t>
      </w:r>
      <w:r>
        <w:t>[Arriving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rejected]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[Arriving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2"/>
        </w:rPr>
        <w:t>rejected]</w:t>
      </w:r>
    </w:p>
    <w:p>
      <w:pPr>
        <w:pStyle w:val="5"/>
        <w:ind w:left="2540"/>
      </w:pPr>
      <w:r>
        <w:t>=</w:t>
      </w:r>
      <w:r>
        <w:rPr>
          <w:spacing w:val="1"/>
        </w:rPr>
        <w:t xml:space="preserve"> </w:t>
      </w:r>
      <w:r>
        <w:rPr>
          <w:spacing w:val="-2"/>
        </w:rPr>
        <w:t>0.06493835612706737</w:t>
      </w:r>
    </w:p>
    <w:p>
      <w:pPr>
        <w:pStyle w:val="5"/>
        <w:spacing w:before="1"/>
      </w:pPr>
    </w:p>
    <w:p>
      <w:pPr>
        <w:pStyle w:val="5"/>
        <w:ind w:left="2540"/>
      </w:pPr>
      <w:r>
        <w:rPr>
          <w:color w:val="FF0000"/>
        </w:rPr>
        <w:t>Please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“Question3.py”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look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Q3_b_iv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1461"/>
        </w:tabs>
        <w:spacing w:before="41" w:after="0" w:line="240" w:lineRule="auto"/>
        <w:ind w:left="1460" w:right="1018" w:hanging="360"/>
        <w:jc w:val="left"/>
      </w:pPr>
      <w:r>
        <w:t>Assuming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rFonts w:ascii="Cambria Math" w:hAnsi="Cambria Math" w:eastAsia="Cambria Math"/>
          <w:b w:val="0"/>
        </w:rPr>
        <w:t>𝝀</w:t>
      </w:r>
      <w:r>
        <w:rPr>
          <w:rFonts w:ascii="Cambria Math" w:hAnsi="Cambria Math" w:eastAsia="Cambria Math"/>
          <w:b w:val="0"/>
          <w:spacing w:val="-13"/>
        </w:rPr>
        <w:t xml:space="preserve"> 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t>= 2,7,</w:t>
      </w:r>
      <w:r>
        <w:rPr>
          <w:spacing w:val="-5"/>
        </w:rPr>
        <w:t xml:space="preserve"> </w:t>
      </w:r>
      <w:r>
        <w:rPr>
          <w:rFonts w:ascii="Cambria Math" w:hAnsi="Cambria Math" w:eastAsia="Cambria Math"/>
          <w:b w:val="0"/>
        </w:rPr>
        <w:t>𝝀</w:t>
      </w:r>
      <w:r>
        <w:rPr>
          <w:rFonts w:ascii="Cambria Math" w:hAnsi="Cambria Math" w:eastAsia="Cambria Math"/>
          <w:b w:val="0"/>
          <w:spacing w:val="-13"/>
        </w:rPr>
        <w:t xml:space="preserve"> </w:t>
      </w:r>
      <w:r>
        <w:rPr>
          <w:sz w:val="16"/>
        </w:rPr>
        <w:t>2</w:t>
      </w:r>
      <w:r>
        <w:rPr>
          <w:spacing w:val="-2"/>
          <w:sz w:val="16"/>
        </w:rPr>
        <w:t xml:space="preserve"> </w:t>
      </w:r>
      <w:r>
        <w:t>= 1,5,</w:t>
      </w:r>
      <w:r>
        <w:rPr>
          <w:spacing w:val="-3"/>
        </w:rPr>
        <w:t xml:space="preserve"> </w:t>
      </w:r>
      <w:r>
        <w:t>w</w:t>
      </w:r>
      <w:r>
        <w:rPr>
          <w:sz w:val="16"/>
        </w:rPr>
        <w:t>1</w:t>
      </w:r>
      <w:r>
        <w:rPr>
          <w:spacing w:val="-2"/>
          <w:sz w:val="1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10.4,</w:t>
      </w:r>
      <w:r>
        <w:rPr>
          <w:spacing w:val="-2"/>
        </w:rPr>
        <w:t xml:space="preserve"> </w:t>
      </w:r>
      <w:r>
        <w:t>w</w:t>
      </w:r>
      <w:r>
        <w:rPr>
          <w:sz w:val="16"/>
        </w:rPr>
        <w:t>2</w:t>
      </w:r>
      <w:r>
        <w:rPr>
          <w:spacing w:val="-2"/>
          <w:sz w:val="1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15.3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ambria Math" w:hAnsi="Cambria Math" w:eastAsia="Cambria Math"/>
          <w:b w:val="0"/>
        </w:rPr>
        <w:t xml:space="preserve">µ </w:t>
      </w:r>
      <w:r>
        <w:t>=</w:t>
      </w:r>
      <w:r>
        <w:rPr>
          <w:spacing w:val="-3"/>
        </w:rPr>
        <w:t xml:space="preserve"> </w:t>
      </w:r>
      <w:r>
        <w:t>70. 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smallest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 n that can reduce the probability of rejecting an arriving request to a level lower than 0.05?</w:t>
      </w:r>
    </w:p>
    <w:p>
      <w:pPr>
        <w:pStyle w:val="5"/>
        <w:spacing w:before="1"/>
        <w:ind w:left="1100" w:right="999" w:firstLine="719"/>
      </w:pP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rejected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0.0649</w:t>
      </w:r>
      <w:r>
        <w:rPr>
          <w:spacing w:val="-4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slightly higher than 0.05. We increase the number of servers to 5.</w:t>
      </w:r>
    </w:p>
    <w:p>
      <w:pPr>
        <w:pStyle w:val="5"/>
        <w:ind w:left="1100"/>
        <w:rPr>
          <w:sz w:val="20"/>
        </w:rPr>
      </w:pPr>
      <w:r>
        <w:rPr>
          <w:sz w:val="20"/>
        </w:rPr>
        <w:drawing>
          <wp:inline distT="0" distB="0" distL="0" distR="0">
            <wp:extent cx="5709920" cy="3876040"/>
            <wp:effectExtent l="0" t="0" r="0" b="0"/>
            <wp:docPr id="17" name="image9.png" descr="Diagram, schematic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Diagram, schematic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16" cy="38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23"/>
        </w:rPr>
      </w:pPr>
    </w:p>
    <w:tbl>
      <w:tblPr>
        <w:tblStyle w:val="6"/>
        <w:tblW w:w="0" w:type="auto"/>
        <w:tblInd w:w="111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15"/>
        <w:gridCol w:w="520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78" w:hRule="atLeast"/>
        </w:trPr>
        <w:tc>
          <w:tcPr>
            <w:tcW w:w="3815" w:type="dxa"/>
            <w:tcBorders>
              <w:right w:val="nil"/>
            </w:tcBorders>
          </w:tcPr>
          <w:p>
            <w:pPr>
              <w:pStyle w:val="10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0.48588275502151895</w:t>
            </w:r>
          </w:p>
          <w:p>
            <w:pPr>
              <w:pStyle w:val="10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(1,0):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0.19490839658577508</w:t>
            </w:r>
          </w:p>
          <w:p>
            <w:pPr>
              <w:pStyle w:val="10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0.1593001318249121</w:t>
            </w:r>
          </w:p>
          <w:p>
            <w:pPr>
              <w:pStyle w:val="10"/>
              <w:spacing w:line="267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(2,0):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0.03909305554377544</w:t>
            </w:r>
          </w:p>
          <w:p>
            <w:pPr>
              <w:pStyle w:val="10"/>
              <w:spacing w:line="267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(1,1):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0.06390211002347906</w:t>
            </w:r>
          </w:p>
          <w:p>
            <w:pPr>
              <w:pStyle w:val="10"/>
              <w:spacing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(0,2):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0.026113843038440866</w:t>
            </w:r>
          </w:p>
        </w:tc>
        <w:tc>
          <w:tcPr>
            <w:tcW w:w="5204" w:type="dxa"/>
            <w:tcBorders>
              <w:left w:val="nil"/>
            </w:tcBorders>
          </w:tcPr>
          <w:p>
            <w:pPr>
              <w:pStyle w:val="10"/>
              <w:spacing w:line="268" w:lineRule="exact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(3,0):</w:t>
            </w:r>
            <w:r>
              <w:rPr>
                <w:rFonts w:ascii="Calibri"/>
                <w:spacing w:val="46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0.005227299998424833</w:t>
            </w:r>
          </w:p>
          <w:p>
            <w:pPr>
              <w:pStyle w:val="10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(2,1):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0.012816937496137826</w:t>
            </w:r>
          </w:p>
          <w:p>
            <w:pPr>
              <w:pStyle w:val="10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(1,2):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0.010475381607420349</w:t>
            </w:r>
          </w:p>
          <w:p>
            <w:pPr>
              <w:pStyle w:val="10"/>
              <w:spacing w:line="267" w:lineRule="exact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(4,0):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0.0005242235141277194</w:t>
            </w:r>
          </w:p>
          <w:p>
            <w:pPr>
              <w:pStyle w:val="10"/>
              <w:spacing w:line="267" w:lineRule="exact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1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(3,1):</w:t>
            </w:r>
            <w:r>
              <w:rPr>
                <w:rFonts w:ascii="Calibri"/>
                <w:spacing w:val="45"/>
                <w:sz w:val="22"/>
              </w:rPr>
              <w:t xml:space="preserve"> </w:t>
            </w:r>
            <w:r>
              <w:rPr>
                <w:rFonts w:ascii="Calibri"/>
                <w:spacing w:val="-2"/>
                <w:sz w:val="22"/>
              </w:rPr>
              <w:t>0.0017138076423407625</w:t>
            </w:r>
          </w:p>
          <w:p>
            <w:pPr>
              <w:pStyle w:val="10"/>
              <w:spacing w:before="1"/>
              <w:ind w:left="80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</w:t>
            </w:r>
            <w:r>
              <w:rPr>
                <w:rFonts w:ascii="Calibri"/>
                <w:spacing w:val="-6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(5,0):</w:t>
            </w:r>
            <w:r>
              <w:rPr>
                <w:rFonts w:ascii="Calibri"/>
                <w:spacing w:val="35"/>
                <w:sz w:val="22"/>
              </w:rPr>
              <w:t xml:space="preserve"> </w:t>
            </w:r>
            <w:r>
              <w:rPr>
                <w:rFonts w:ascii="Calibri"/>
                <w:sz w:val="22"/>
              </w:rPr>
              <w:t>4.20577036477519e-</w:t>
            </w:r>
            <w:r>
              <w:rPr>
                <w:rFonts w:ascii="Calibri"/>
                <w:spacing w:val="-5"/>
                <w:sz w:val="22"/>
              </w:rPr>
              <w:t>05</w:t>
            </w:r>
          </w:p>
        </w:tc>
      </w:tr>
    </w:tbl>
    <w:p>
      <w:pPr>
        <w:pStyle w:val="5"/>
        <w:spacing w:before="12"/>
        <w:rPr>
          <w:sz w:val="21"/>
        </w:rPr>
      </w:pPr>
    </w:p>
    <w:p>
      <w:pPr>
        <w:pStyle w:val="5"/>
        <w:ind w:left="2540" w:right="3658"/>
      </w:pPr>
      <w:r>
        <w:t>P</w:t>
      </w:r>
      <w:r>
        <w:rPr>
          <w:spacing w:val="-4"/>
        </w:rPr>
        <w:t xml:space="preserve"> </w:t>
      </w:r>
      <w:r>
        <w:t>(Class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Rejected)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0.012231246953408863 P</w:t>
      </w:r>
      <w:r>
        <w:rPr>
          <w:spacing w:val="-2"/>
        </w:rPr>
        <w:t xml:space="preserve"> </w:t>
      </w:r>
      <w:r>
        <w:t>(Class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Rejected)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0.051686251002115276</w:t>
      </w:r>
    </w:p>
    <w:p>
      <w:pPr>
        <w:pStyle w:val="5"/>
        <w:spacing w:before="8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top="1380" w:right="560" w:bottom="280" w:left="340" w:header="720" w:footer="720" w:gutter="0"/>
          <w:cols w:space="720" w:num="1"/>
        </w:sectPr>
      </w:pPr>
    </w:p>
    <w:p>
      <w:pPr>
        <w:pStyle w:val="5"/>
        <w:spacing w:before="145"/>
        <w:ind w:left="2540"/>
      </w:pPr>
      <w:r>
        <w:t>P</w:t>
      </w:r>
      <w:r>
        <w:rPr>
          <w:spacing w:val="-2"/>
        </w:rPr>
        <w:t xml:space="preserve"> </w:t>
      </w:r>
      <w:r>
        <w:t>[Class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Request]</w:t>
      </w:r>
      <w:r>
        <w:rPr>
          <w:spacing w:val="-4"/>
        </w:rPr>
        <w:t xml:space="preserve"> </w:t>
      </w:r>
      <w:r>
        <w:rPr>
          <w:spacing w:val="-10"/>
        </w:rPr>
        <w:t>=</w:t>
      </w:r>
    </w:p>
    <w:p>
      <w:pPr>
        <w:tabs>
          <w:tab w:val="left" w:pos="577"/>
        </w:tabs>
        <w:spacing w:before="94" w:line="172" w:lineRule="auto"/>
        <w:ind w:left="162" w:right="0" w:firstLine="0"/>
        <w:jc w:val="left"/>
        <w:rPr>
          <w:rFonts w:ascii="Cambria Math" w:hAnsi="Cambria Math"/>
          <w:sz w:val="22"/>
        </w:rPr>
      </w:pPr>
      <w:r>
        <w:br w:type="column"/>
      </w:r>
      <w:r>
        <w:rPr>
          <w:rFonts w:ascii="Cambria Math" w:hAnsi="Cambria Math"/>
          <w:w w:val="105"/>
          <w:sz w:val="16"/>
        </w:rPr>
        <w:t>λ</w:t>
      </w:r>
      <w:r>
        <w:rPr>
          <w:rFonts w:ascii="Cambria Math" w:hAnsi="Cambria Math"/>
          <w:spacing w:val="-5"/>
          <w:w w:val="105"/>
          <w:sz w:val="16"/>
        </w:rPr>
        <w:t xml:space="preserve"> </w:t>
      </w:r>
      <w:r>
        <w:rPr>
          <w:rFonts w:ascii="Cambria Math" w:hAnsi="Cambria Math"/>
          <w:spacing w:val="-10"/>
          <w:w w:val="105"/>
          <w:sz w:val="11"/>
        </w:rPr>
        <w:t>1</w:t>
      </w:r>
      <w:r>
        <w:rPr>
          <w:rFonts w:ascii="Cambria Math" w:hAnsi="Cambria Math"/>
          <w:sz w:val="11"/>
        </w:rPr>
        <w:tab/>
      </w:r>
      <w:r>
        <w:rPr>
          <w:rFonts w:ascii="Cambria Math" w:hAnsi="Cambria Math"/>
          <w:spacing w:val="-18"/>
          <w:w w:val="105"/>
          <w:position w:val="-12"/>
          <w:sz w:val="22"/>
        </w:rPr>
        <w:t>=</w:t>
      </w:r>
    </w:p>
    <w:p>
      <w:pPr>
        <w:spacing w:before="0" w:line="145" w:lineRule="exact"/>
        <w:ind w:left="9" w:right="0" w:firstLine="0"/>
        <w:jc w:val="left"/>
        <w:rPr>
          <w:rFonts w:ascii="Cambria Math" w:hAnsi="Cambria Math"/>
          <w:sz w:val="11"/>
        </w:rPr>
      </w:pPr>
      <w:r>
        <w:pict>
          <v:rect id="docshape336" o:spid="_x0000_s1361" o:spt="1" style="position:absolute;left:0pt;margin-left:274.35pt;margin-top:-3.5pt;height:0.7pt;width:25.4pt;mso-position-horizontal-relative:page;z-index:-25149952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Cambria Math" w:hAnsi="Cambria Math"/>
          <w:w w:val="110"/>
          <w:sz w:val="16"/>
        </w:rPr>
        <w:t>λ</w:t>
      </w:r>
      <w:r>
        <w:rPr>
          <w:rFonts w:ascii="Cambria Math" w:hAnsi="Cambria Math"/>
          <w:spacing w:val="-17"/>
          <w:w w:val="110"/>
          <w:sz w:val="16"/>
        </w:rPr>
        <w:t xml:space="preserve"> </w:t>
      </w:r>
      <w:r>
        <w:rPr>
          <w:rFonts w:ascii="Cambria Math" w:hAnsi="Cambria Math"/>
          <w:w w:val="110"/>
          <w:sz w:val="11"/>
        </w:rPr>
        <w:t>1</w:t>
      </w:r>
      <w:r>
        <w:rPr>
          <w:rFonts w:ascii="Cambria Math" w:hAnsi="Cambria Math"/>
          <w:spacing w:val="-6"/>
          <w:w w:val="110"/>
          <w:sz w:val="11"/>
        </w:rPr>
        <w:t xml:space="preserve"> </w:t>
      </w:r>
      <w:r>
        <w:rPr>
          <w:rFonts w:ascii="Cambria Math" w:hAnsi="Cambria Math"/>
          <w:w w:val="110"/>
          <w:sz w:val="11"/>
        </w:rPr>
        <w:t>+</w:t>
      </w:r>
      <w:r>
        <w:rPr>
          <w:rFonts w:ascii="Cambria Math" w:hAnsi="Cambria Math"/>
          <w:spacing w:val="-2"/>
          <w:w w:val="110"/>
          <w:sz w:val="11"/>
        </w:rPr>
        <w:t xml:space="preserve"> </w:t>
      </w:r>
      <w:r>
        <w:rPr>
          <w:rFonts w:ascii="Cambria Math" w:hAnsi="Cambria Math"/>
          <w:w w:val="110"/>
          <w:sz w:val="16"/>
        </w:rPr>
        <w:t>λ</w:t>
      </w:r>
      <w:r>
        <w:rPr>
          <w:rFonts w:ascii="Cambria Math" w:hAnsi="Cambria Math"/>
          <w:spacing w:val="-16"/>
          <w:w w:val="110"/>
          <w:sz w:val="16"/>
        </w:rPr>
        <w:t xml:space="preserve"> </w:t>
      </w:r>
      <w:r>
        <w:rPr>
          <w:rFonts w:ascii="Cambria Math" w:hAnsi="Cambria Math"/>
          <w:spacing w:val="-10"/>
          <w:w w:val="110"/>
          <w:sz w:val="11"/>
        </w:rPr>
        <w:t>2</w:t>
      </w:r>
    </w:p>
    <w:p>
      <w:pPr>
        <w:spacing w:before="73"/>
        <w:ind w:left="64" w:right="0" w:firstLine="0"/>
        <w:jc w:val="center"/>
        <w:rPr>
          <w:rFonts w:ascii="Cambria Math"/>
          <w:sz w:val="16"/>
        </w:rPr>
      </w:pPr>
      <w:r>
        <w:br w:type="column"/>
      </w:r>
      <w:r>
        <w:rPr>
          <w:rFonts w:ascii="Cambria Math"/>
          <w:spacing w:val="-5"/>
          <w:w w:val="105"/>
          <w:sz w:val="16"/>
        </w:rPr>
        <w:t>2.7</w:t>
      </w:r>
    </w:p>
    <w:p>
      <w:pPr>
        <w:pStyle w:val="5"/>
        <w:spacing w:before="1"/>
        <w:rPr>
          <w:rFonts w:ascii="Cambria Math"/>
          <w:sz w:val="2"/>
        </w:rPr>
      </w:pPr>
    </w:p>
    <w:p>
      <w:pPr>
        <w:pStyle w:val="5"/>
        <w:spacing w:line="20" w:lineRule="exact"/>
        <w:ind w:left="69" w:right="-5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id="docshapegroup337" o:spid="_x0000_s1362" o:spt="203" style="height:0.75pt;width:27.6pt;" coordsize="552,15">
            <o:lock v:ext="edit"/>
            <v:rect id="docshape338" o:spid="_x0000_s1363" o:spt="1" style="position:absolute;left:0;top:0;height:15;width:552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8"/>
        <w:ind w:left="69" w:right="0" w:firstLine="0"/>
        <w:jc w:val="center"/>
        <w:rPr>
          <w:rFonts w:ascii="Cambria Math"/>
          <w:sz w:val="16"/>
        </w:rPr>
      </w:pPr>
      <w:r>
        <w:rPr>
          <w:rFonts w:ascii="Cambria Math"/>
          <w:spacing w:val="-2"/>
          <w:sz w:val="16"/>
        </w:rPr>
        <w:t>2.7+1.5</w:t>
      </w:r>
    </w:p>
    <w:p>
      <w:pPr>
        <w:pStyle w:val="5"/>
        <w:spacing w:before="145"/>
        <w:ind w:left="8"/>
      </w:pPr>
      <w:r>
        <w:br w:type="column"/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0.642857</w:t>
      </w:r>
    </w:p>
    <w:p>
      <w:pPr>
        <w:spacing w:after="0"/>
        <w:sectPr>
          <w:type w:val="continuous"/>
          <w:pgSz w:w="11910" w:h="16840"/>
          <w:pgMar w:top="1900" w:right="560" w:bottom="280" w:left="340" w:header="720" w:footer="720" w:gutter="0"/>
          <w:cols w:equalWidth="0" w:num="4">
            <w:col w:w="5099" w:space="40"/>
            <w:col w:w="743" w:space="39"/>
            <w:col w:w="626" w:space="40"/>
            <w:col w:w="4423"/>
          </w:cols>
        </w:sectPr>
      </w:pPr>
    </w:p>
    <w:p>
      <w:pPr>
        <w:pStyle w:val="5"/>
        <w:spacing w:before="3"/>
        <w:rPr>
          <w:sz w:val="14"/>
        </w:rPr>
      </w:pPr>
    </w:p>
    <w:p>
      <w:pPr>
        <w:spacing w:before="64"/>
        <w:ind w:left="1820" w:right="0" w:firstLine="0"/>
        <w:jc w:val="left"/>
        <w:rPr>
          <w:sz w:val="18"/>
        </w:rPr>
      </w:pP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[Arriving</w:t>
      </w:r>
      <w:r>
        <w:rPr>
          <w:spacing w:val="-2"/>
          <w:sz w:val="18"/>
        </w:rPr>
        <w:t xml:space="preserve"> </w:t>
      </w:r>
      <w:r>
        <w:rPr>
          <w:sz w:val="18"/>
        </w:rPr>
        <w:t>Request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Class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will be</w:t>
      </w:r>
      <w:r>
        <w:rPr>
          <w:spacing w:val="-2"/>
          <w:sz w:val="18"/>
        </w:rPr>
        <w:t xml:space="preserve"> </w:t>
      </w:r>
      <w:r>
        <w:rPr>
          <w:sz w:val="18"/>
        </w:rPr>
        <w:t>rejected]</w:t>
      </w:r>
      <w:r>
        <w:rPr>
          <w:spacing w:val="-1"/>
          <w:sz w:val="18"/>
        </w:rPr>
        <w:t xml:space="preserve"> </w:t>
      </w:r>
      <w:r>
        <w:rPr>
          <w:sz w:val="18"/>
        </w:rPr>
        <w:t>= P</w:t>
      </w:r>
      <w:r>
        <w:rPr>
          <w:spacing w:val="-2"/>
          <w:sz w:val="18"/>
        </w:rPr>
        <w:t xml:space="preserve"> </w:t>
      </w:r>
      <w:r>
        <w:rPr>
          <w:sz w:val="18"/>
        </w:rPr>
        <w:t>(Class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1"/>
          <w:sz w:val="18"/>
        </w:rPr>
        <w:t xml:space="preserve"> </w:t>
      </w:r>
      <w:r>
        <w:rPr>
          <w:sz w:val="18"/>
        </w:rPr>
        <w:t>will</w:t>
      </w:r>
      <w:r>
        <w:rPr>
          <w:spacing w:val="-2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Rejected)</w:t>
      </w:r>
      <w:r>
        <w:rPr>
          <w:spacing w:val="-2"/>
          <w:sz w:val="18"/>
        </w:rPr>
        <w:t xml:space="preserve"> </w:t>
      </w:r>
      <w:r>
        <w:rPr>
          <w:sz w:val="18"/>
        </w:rPr>
        <w:t>*</w:t>
      </w:r>
      <w:r>
        <w:rPr>
          <w:spacing w:val="-1"/>
          <w:sz w:val="18"/>
        </w:rPr>
        <w:t xml:space="preserve"> </w:t>
      </w:r>
      <w:r>
        <w:rPr>
          <w:sz w:val="18"/>
        </w:rPr>
        <w:t>P</w:t>
      </w:r>
      <w:r>
        <w:rPr>
          <w:spacing w:val="-1"/>
          <w:sz w:val="18"/>
        </w:rPr>
        <w:t xml:space="preserve"> </w:t>
      </w:r>
      <w:r>
        <w:rPr>
          <w:sz w:val="18"/>
        </w:rPr>
        <w:t>[Class</w:t>
      </w:r>
      <w:r>
        <w:rPr>
          <w:spacing w:val="-2"/>
          <w:sz w:val="18"/>
        </w:rPr>
        <w:t xml:space="preserve"> </w:t>
      </w:r>
      <w:r>
        <w:rPr>
          <w:sz w:val="18"/>
        </w:rPr>
        <w:t>1</w:t>
      </w:r>
      <w:r>
        <w:rPr>
          <w:spacing w:val="-1"/>
          <w:sz w:val="18"/>
        </w:rPr>
        <w:t xml:space="preserve"> </w:t>
      </w:r>
      <w:r>
        <w:rPr>
          <w:sz w:val="18"/>
        </w:rPr>
        <w:t>Income</w:t>
      </w:r>
      <w:r>
        <w:rPr>
          <w:spacing w:val="-2"/>
          <w:sz w:val="18"/>
        </w:rPr>
        <w:t xml:space="preserve"> Request]</w:t>
      </w:r>
    </w:p>
    <w:p>
      <w:pPr>
        <w:spacing w:before="47" w:line="490" w:lineRule="exact"/>
        <w:ind w:left="1820" w:right="1243" w:firstLine="0"/>
        <w:jc w:val="left"/>
        <w:rPr>
          <w:sz w:val="18"/>
        </w:rPr>
      </w:pP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[Arriving</w:t>
      </w:r>
      <w:r>
        <w:rPr>
          <w:spacing w:val="-3"/>
          <w:sz w:val="18"/>
        </w:rPr>
        <w:t xml:space="preserve"> </w:t>
      </w:r>
      <w:r>
        <w:rPr>
          <w:sz w:val="18"/>
        </w:rPr>
        <w:t>Request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3"/>
          <w:sz w:val="18"/>
        </w:rPr>
        <w:t xml:space="preserve"> </w:t>
      </w:r>
      <w:r>
        <w:rPr>
          <w:sz w:val="18"/>
        </w:rPr>
        <w:t>Class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will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rejected]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(Class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2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3"/>
          <w:sz w:val="18"/>
        </w:rPr>
        <w:t xml:space="preserve"> </w:t>
      </w:r>
      <w:r>
        <w:rPr>
          <w:sz w:val="18"/>
        </w:rPr>
        <w:t>Rejected)</w:t>
      </w:r>
      <w:r>
        <w:rPr>
          <w:spacing w:val="-2"/>
          <w:sz w:val="18"/>
        </w:rPr>
        <w:t xml:space="preserve"> </w:t>
      </w:r>
      <w:r>
        <w:rPr>
          <w:sz w:val="18"/>
        </w:rPr>
        <w:t>*</w:t>
      </w:r>
      <w:r>
        <w:rPr>
          <w:spacing w:val="-3"/>
          <w:sz w:val="18"/>
        </w:rPr>
        <w:t xml:space="preserve"> </w:t>
      </w:r>
      <w:r>
        <w:rPr>
          <w:sz w:val="18"/>
        </w:rPr>
        <w:t>(1</w:t>
      </w:r>
      <w:r>
        <w:rPr>
          <w:spacing w:val="-1"/>
          <w:sz w:val="18"/>
        </w:rPr>
        <w:t xml:space="preserve"> </w:t>
      </w:r>
      <w:r>
        <w:rPr>
          <w:sz w:val="18"/>
        </w:rPr>
        <w:t>-</w:t>
      </w:r>
      <w:r>
        <w:rPr>
          <w:spacing w:val="-2"/>
          <w:sz w:val="18"/>
        </w:rPr>
        <w:t xml:space="preserve"> </w:t>
      </w: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[Class</w:t>
      </w:r>
      <w:r>
        <w:rPr>
          <w:spacing w:val="-3"/>
          <w:sz w:val="18"/>
        </w:rPr>
        <w:t xml:space="preserve"> </w:t>
      </w:r>
      <w:r>
        <w:rPr>
          <w:sz w:val="18"/>
        </w:rPr>
        <w:t>1</w:t>
      </w:r>
      <w:r>
        <w:rPr>
          <w:spacing w:val="-2"/>
          <w:sz w:val="18"/>
        </w:rPr>
        <w:t xml:space="preserve"> </w:t>
      </w:r>
      <w:r>
        <w:rPr>
          <w:sz w:val="18"/>
        </w:rPr>
        <w:t>Income</w:t>
      </w:r>
      <w:r>
        <w:rPr>
          <w:spacing w:val="-3"/>
          <w:sz w:val="18"/>
        </w:rPr>
        <w:t xml:space="preserve"> </w:t>
      </w:r>
      <w:r>
        <w:rPr>
          <w:sz w:val="18"/>
        </w:rPr>
        <w:t>Request]) P [Arriving Request will be rejected]</w:t>
      </w:r>
    </w:p>
    <w:p>
      <w:pPr>
        <w:spacing w:before="0" w:line="168" w:lineRule="exact"/>
        <w:ind w:left="1902" w:right="0" w:firstLine="0"/>
        <w:jc w:val="left"/>
        <w:rPr>
          <w:sz w:val="18"/>
        </w:rPr>
      </w:pPr>
      <w:r>
        <w:rPr>
          <w:sz w:val="18"/>
        </w:rPr>
        <w:t>=</w:t>
      </w:r>
      <w:r>
        <w:rPr>
          <w:spacing w:val="-5"/>
          <w:sz w:val="18"/>
        </w:rPr>
        <w:t xml:space="preserve"> </w:t>
      </w: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[Arriving</w:t>
      </w:r>
      <w:r>
        <w:rPr>
          <w:spacing w:val="-2"/>
          <w:sz w:val="18"/>
        </w:rPr>
        <w:t xml:space="preserve"> </w:t>
      </w:r>
      <w:r>
        <w:rPr>
          <w:sz w:val="18"/>
        </w:rPr>
        <w:t>Request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Class</w:t>
      </w:r>
      <w:r>
        <w:rPr>
          <w:spacing w:val="-3"/>
          <w:sz w:val="18"/>
        </w:rPr>
        <w:t xml:space="preserve"> </w:t>
      </w:r>
      <w:r>
        <w:rPr>
          <w:sz w:val="18"/>
        </w:rPr>
        <w:t>1</w:t>
      </w:r>
      <w:r>
        <w:rPr>
          <w:spacing w:val="1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rejected] +</w:t>
      </w:r>
      <w:r>
        <w:rPr>
          <w:spacing w:val="-2"/>
          <w:sz w:val="18"/>
        </w:rPr>
        <w:t xml:space="preserve"> </w:t>
      </w:r>
      <w:r>
        <w:rPr>
          <w:sz w:val="18"/>
        </w:rPr>
        <w:t>P</w:t>
      </w:r>
      <w:r>
        <w:rPr>
          <w:spacing w:val="-2"/>
          <w:sz w:val="18"/>
        </w:rPr>
        <w:t xml:space="preserve"> </w:t>
      </w:r>
      <w:r>
        <w:rPr>
          <w:sz w:val="18"/>
        </w:rPr>
        <w:t>[Arriving</w:t>
      </w:r>
      <w:r>
        <w:rPr>
          <w:spacing w:val="-2"/>
          <w:sz w:val="18"/>
        </w:rPr>
        <w:t xml:space="preserve"> </w:t>
      </w:r>
      <w:r>
        <w:rPr>
          <w:sz w:val="18"/>
        </w:rPr>
        <w:t>Request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Class</w:t>
      </w:r>
      <w:r>
        <w:rPr>
          <w:spacing w:val="-3"/>
          <w:sz w:val="18"/>
        </w:rPr>
        <w:t xml:space="preserve"> </w:t>
      </w:r>
      <w:r>
        <w:rPr>
          <w:sz w:val="18"/>
        </w:rPr>
        <w:t>2</w:t>
      </w:r>
      <w:r>
        <w:rPr>
          <w:spacing w:val="-1"/>
          <w:sz w:val="18"/>
        </w:rPr>
        <w:t xml:space="preserve"> </w:t>
      </w:r>
      <w:r>
        <w:rPr>
          <w:sz w:val="18"/>
        </w:rPr>
        <w:t>will</w:t>
      </w:r>
      <w:r>
        <w:rPr>
          <w:spacing w:val="-3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rejected]</w:t>
      </w:r>
    </w:p>
    <w:p>
      <w:pPr>
        <w:spacing w:before="1"/>
        <w:ind w:left="1902" w:right="0" w:firstLine="0"/>
        <w:jc w:val="left"/>
        <w:rPr>
          <w:sz w:val="18"/>
        </w:rPr>
      </w:pP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pacing w:val="-2"/>
          <w:sz w:val="18"/>
        </w:rPr>
        <w:t>0.026322319827946868</w:t>
      </w:r>
    </w:p>
    <w:p>
      <w:pPr>
        <w:pStyle w:val="5"/>
        <w:spacing w:before="9"/>
        <w:rPr>
          <w:sz w:val="21"/>
        </w:rPr>
      </w:pPr>
    </w:p>
    <w:p>
      <w:pPr>
        <w:pStyle w:val="5"/>
        <w:ind w:left="1100" w:right="999" w:firstLine="719"/>
      </w:pPr>
      <w:r>
        <w:t>So,</w:t>
      </w:r>
      <w:r>
        <w:rPr>
          <w:spacing w:val="-1"/>
        </w:rPr>
        <w:t xml:space="preserve"> </w:t>
      </w:r>
      <w:r>
        <w:t>we can</w:t>
      </w:r>
      <w:r>
        <w:rPr>
          <w:spacing w:val="-4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rejected less than 0.05.</w:t>
      </w:r>
    </w:p>
    <w:p>
      <w:pPr>
        <w:pStyle w:val="5"/>
        <w:ind w:left="2540"/>
      </w:pPr>
      <w:r>
        <w:rPr>
          <w:color w:val="FF0000"/>
        </w:rPr>
        <w:t>Please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“Question3.py”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look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4"/>
        </w:rPr>
        <w:t>Q3_c</w:t>
      </w:r>
    </w:p>
    <w:sectPr>
      <w:type w:val="continuous"/>
      <w:pgSz w:w="11910" w:h="16840"/>
      <w:pgMar w:top="1900" w:right="560" w:bottom="280" w:left="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1460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6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2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7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8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4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1460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1"/>
      <w:numFmt w:val="lowerLetter"/>
      <w:lvlText w:val="%2)"/>
      <w:lvlJc w:val="left"/>
      <w:pPr>
        <w:ind w:left="1820" w:hanging="360"/>
        <w:jc w:val="left"/>
      </w:pPr>
      <w:rPr>
        <w:rFonts w:hint="default" w:ascii="Calibri" w:hAnsi="Calibri" w:eastAsia="Calibri" w:cs="Calibri"/>
        <w:b/>
        <w:bCs/>
        <w:i/>
        <w:iCs/>
        <w:spacing w:val="0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-"/>
      <w:lvlJc w:val="left"/>
      <w:pPr>
        <w:ind w:left="2900" w:hanging="360"/>
      </w:pPr>
      <w:rPr>
        <w:rFonts w:hint="default" w:ascii="Calibri" w:hAnsi="Calibri" w:eastAsia="Calibri" w:cs="Calibri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5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79" w:hanging="360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lowerRoman"/>
      <w:lvlText w:val="(%1)"/>
      <w:lvlJc w:val="left"/>
      <w:pPr>
        <w:ind w:left="2180" w:hanging="720"/>
        <w:jc w:val="left"/>
      </w:pPr>
      <w:rPr>
        <w:rFonts w:hint="default"/>
        <w:spacing w:val="-1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062" w:hanging="7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945" w:hanging="7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827" w:hanging="7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710" w:hanging="7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75" w:hanging="7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58" w:hanging="7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241" w:hanging="72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4"/>
  </w:compat>
  <w:docVars>
    <w:docVar w:name="commondata" w:val="eyJoZGlkIjoiNzU1Y2ZkMmZjMWFhZmNiYzA0NjBlM2EyZWY2MzlmYmMifQ=="/>
    <w:docVar w:name="KSO_WPS_MARK_KEY" w:val="e2033990-9717-4a73-9699-6bdd59d73f0d"/>
  </w:docVars>
  <w:rsids>
    <w:rsidRoot w:val="00000000"/>
    <w:rsid w:val="19D7044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50" w:lineRule="exact"/>
      <w:ind w:left="172"/>
      <w:outlineLvl w:val="1"/>
    </w:pPr>
    <w:rPr>
      <w:rFonts w:ascii="Calibri" w:hAnsi="Calibri" w:eastAsia="Calibri" w:cs="Calibri"/>
      <w:sz w:val="30"/>
      <w:szCs w:val="3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41"/>
      <w:ind w:left="182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spacing w:before="41"/>
      <w:ind w:left="1820" w:hanging="360"/>
      <w:outlineLvl w:val="3"/>
    </w:pPr>
    <w:rPr>
      <w:rFonts w:ascii="Calibri" w:hAnsi="Calibri" w:eastAsia="Calibri" w:cs="Calibri"/>
      <w:b/>
      <w:bCs/>
      <w:i/>
      <w:iCs/>
      <w:sz w:val="22"/>
      <w:szCs w:val="22"/>
      <w:lang w:val="en-US" w:eastAsia="en-US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table" w:customStyle="1" w:styleId="8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2900" w:hanging="361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ambria Math" w:hAnsi="Cambria Math" w:eastAsia="Cambria Math" w:cs="Cambria Math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6"/>
    <customShpInfo spid="_x0000_s1028"/>
    <customShpInfo spid="_x0000_s1030"/>
    <customShpInfo spid="_x0000_s1029"/>
    <customShpInfo spid="_x0000_s1031"/>
    <customShpInfo spid="_x0000_s1033"/>
    <customShpInfo spid="_x0000_s1032"/>
    <customShpInfo spid="_x0000_s1034"/>
    <customShpInfo spid="_x0000_s1036"/>
    <customShpInfo spid="_x0000_s1035"/>
    <customShpInfo spid="_x0000_s1037"/>
    <customShpInfo spid="_x0000_s1039"/>
    <customShpInfo spid="_x0000_s1038"/>
    <customShpInfo spid="_x0000_s1040"/>
    <customShpInfo spid="_x0000_s1042"/>
    <customShpInfo spid="_x0000_s1041"/>
    <customShpInfo spid="_x0000_s1043"/>
    <customShpInfo spid="_x0000_s1045"/>
    <customShpInfo spid="_x0000_s1044"/>
    <customShpInfo spid="_x0000_s1046"/>
    <customShpInfo spid="_x0000_s1048"/>
    <customShpInfo spid="_x0000_s1047"/>
    <customShpInfo spid="_x0000_s1049"/>
    <customShpInfo spid="_x0000_s1051"/>
    <customShpInfo spid="_x0000_s1050"/>
    <customShpInfo spid="_x0000_s1052"/>
    <customShpInfo spid="_x0000_s1054"/>
    <customShpInfo spid="_x0000_s1053"/>
    <customShpInfo spid="_x0000_s1055"/>
    <customShpInfo spid="_x0000_s1056"/>
    <customShpInfo spid="_x0000_s1057"/>
    <customShpInfo spid="_x0000_s1059"/>
    <customShpInfo spid="_x0000_s1058"/>
    <customShpInfo spid="_x0000_s1060"/>
    <customShpInfo spid="_x0000_s1061"/>
    <customShpInfo spid="_x0000_s1063"/>
    <customShpInfo spid="_x0000_s1062"/>
    <customShpInfo spid="_x0000_s1064"/>
    <customShpInfo spid="_x0000_s1066"/>
    <customShpInfo spid="_x0000_s1065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6"/>
    <customShpInfo spid="_x0000_s1105"/>
    <customShpInfo spid="_x0000_s1107"/>
    <customShpInfo spid="_x0000_s1108"/>
    <customShpInfo spid="_x0000_s1109"/>
    <customShpInfo spid="_x0000_s1110"/>
    <customShpInfo spid="_x0000_s1112"/>
    <customShpInfo spid="_x0000_s1111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6"/>
    <customShpInfo spid="_x0000_s1125"/>
    <customShpInfo spid="_x0000_s1128"/>
    <customShpInfo spid="_x0000_s1127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8"/>
    <customShpInfo spid="_x0000_s1137"/>
    <customShpInfo spid="_x0000_s1139"/>
    <customShpInfo spid="_x0000_s1140"/>
    <customShpInfo spid="_x0000_s1142"/>
    <customShpInfo spid="_x0000_s1141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50"/>
    <customShpInfo spid="_x0000_s1149"/>
    <customShpInfo spid="_x0000_s1152"/>
    <customShpInfo spid="_x0000_s1151"/>
    <customShpInfo spid="_x0000_s1153"/>
    <customShpInfo spid="_x0000_s1155"/>
    <customShpInfo spid="_x0000_s1154"/>
    <customShpInfo spid="_x0000_s1156"/>
    <customShpInfo spid="_x0000_s1157"/>
    <customShpInfo spid="_x0000_s1159"/>
    <customShpInfo spid="_x0000_s1158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2"/>
    <customShpInfo spid="_x0000_s1171"/>
    <customShpInfo spid="_x0000_s1173"/>
    <customShpInfo spid="_x0000_s1174"/>
    <customShpInfo spid="_x0000_s1175"/>
    <customShpInfo spid="_x0000_s1176"/>
    <customShpInfo spid="_x0000_s1178"/>
    <customShpInfo spid="_x0000_s1177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20"/>
    <customShpInfo spid="_x0000_s1219"/>
    <customShpInfo spid="_x0000_s1222"/>
    <customShpInfo spid="_x0000_s1221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1"/>
    <customShpInfo spid="_x0000_s1230"/>
    <customShpInfo spid="_x0000_s1232"/>
    <customShpInfo spid="_x0000_s1233"/>
    <customShpInfo spid="_x0000_s1234"/>
    <customShpInfo spid="_x0000_s1236"/>
    <customShpInfo spid="_x0000_s1235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9"/>
    <customShpInfo spid="_x0000_s1268"/>
    <customShpInfo spid="_x0000_s1271"/>
    <customShpInfo spid="_x0000_s1270"/>
    <customShpInfo spid="_x0000_s1273"/>
    <customShpInfo spid="_x0000_s1272"/>
    <customShpInfo spid="_x0000_s1275"/>
    <customShpInfo spid="_x0000_s1274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1"/>
    <customShpInfo spid="_x0000_s1300"/>
    <customShpInfo spid="_x0000_s1303"/>
    <customShpInfo spid="_x0000_s1302"/>
    <customShpInfo spid="_x0000_s1305"/>
    <customShpInfo spid="_x0000_s1304"/>
    <customShpInfo spid="_x0000_s1307"/>
    <customShpInfo spid="_x0000_s1306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14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21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9"/>
    <customShpInfo spid="_x0000_s1328"/>
    <customShpInfo spid="_x0000_s1330"/>
    <customShpInfo spid="_x0000_s1332"/>
    <customShpInfo spid="_x0000_s1331"/>
    <customShpInfo spid="_x0000_s1334"/>
    <customShpInfo spid="_x0000_s1333"/>
    <customShpInfo spid="_x0000_s1335"/>
    <customShpInfo spid="_x0000_s1337"/>
    <customShpInfo spid="_x0000_s1336"/>
    <customShpInfo spid="_x0000_s1339"/>
    <customShpInfo spid="_x0000_s1338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  <customShpInfo spid="_x0000_s1355"/>
    <customShpInfo spid="_x0000_s1357"/>
    <customShpInfo spid="_x0000_s1356"/>
    <customShpInfo spid="_x0000_s1359"/>
    <customShpInfo spid="_x0000_s1358"/>
    <customShpInfo spid="_x0000_s1360"/>
    <customShpInfo spid="_x0000_s1361"/>
    <customShpInfo spid="_x0000_s1363"/>
    <customShpInfo spid="_x0000_s13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5816</Words>
  <Characters>11804</Characters>
  <TotalTime>0</TotalTime>
  <ScaleCrop>false</ScaleCrop>
  <LinksUpToDate>false</LinksUpToDate>
  <CharactersWithSpaces>14470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2024-03-20T04:14:00Z</dcterms:created>
  <dc:creator>Eric Zhao</dc:creator>
  <cp:lastModifiedBy>bjcw_JY</cp:lastModifiedBy>
  <dcterms:modified xsi:type="dcterms:W3CDTF">2024-03-20T04:15:30Z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2024-03-20T00:00:00Z</vt:filetime>
  </property>
  <property fmtid="{D5CDD505-2E9C-101B-9397-08002B2CF9AE}" pid="5" name="KSOProductBuildVer">
    <vt:lpwstr>2052-11.1.0.12165</vt:lpwstr>
  </property>
  <property fmtid="{D5CDD505-2E9C-101B-9397-08002B2CF9AE}" pid="6" name="ICV">
    <vt:lpwstr>287A51A9FC144040B3E5BAE8C82B1841</vt:lpwstr>
  </property>
</Properties>
</file>